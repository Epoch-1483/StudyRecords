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6.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失败记录</w:t>
      </w:r>
    </w:p>
    <w:p>
      <w:pPr>
        <w:spacing w:line="360" w:lineRule="auto" w:beforeLines="100" w:after="50"/>
        <w:ind w:left="0"/>
      </w:pPr>
      <w:r>
        <w:rPr>
          <w:rFonts w:eastAsia="宋体" w:ascii="宋体"/>
        </w:rPr>
        <w:pict>
          <v:rect style="width:0;height:1.5pt" id="_x0000_i1025" o:hr="t" o:hrstd="t" o:hralign="center" stroked="f" fillcolor="#a0a0a0"/>
        </w:pict>
      </w:r>
    </w:p>
    <w:bookmarkEnd w:id="0"/>
    <w:bookmarkStart w:name="ubd3b5ca7" w:id="1"/>
    <w:p>
      <w:pPr>
        <w:spacing w:after="50" w:line="360" w:lineRule="auto" w:beforeLines="100"/>
        <w:ind w:left="0"/>
        <w:jc w:val="left"/>
      </w:pPr>
      <w:r>
        <w:rPr>
          <w:rFonts w:ascii="宋体" w:hAnsi="Times New Roman" w:eastAsia="宋体"/>
          <w:b w:val="false"/>
          <w:i w:val="false"/>
          <w:color w:val="000000"/>
          <w:sz w:val="22"/>
        </w:rPr>
        <w:t>5月23日 19:51</w:t>
      </w:r>
    </w:p>
    <w:bookmarkEnd w:id="1"/>
    <w:bookmarkStart w:name="o3Uyx" w:id="2"/>
    <w:p>
      <w:pPr>
        <w:pStyle w:val="Heading2"/>
        <w:spacing w:after="50" w:line="360" w:lineRule="auto" w:beforeLines="100"/>
        <w:ind w:left="0"/>
        <w:jc w:val="left"/>
      </w:pPr>
      <w:r>
        <w:rPr>
          <w:rFonts w:ascii="宋体" w:hAnsi="Times New Roman" w:eastAsia="宋体"/>
        </w:rPr>
        <w:t xml:space="preserve">1. </w:t>
      </w:r>
      <w:r>
        <w:rPr>
          <w:rFonts w:ascii="宋体" w:hAnsi="Times New Roman" w:eastAsia="宋体"/>
        </w:rPr>
        <w:t xml:space="preserve"> 问题 1： 账号和密码都没有问题项目运行后访问登录进不去</w:t>
      </w:r>
    </w:p>
    <w:bookmarkEnd w:id="2"/>
    <w:bookmarkStart w:name="u257fd0a7" w:id="3"/>
    <w:p>
      <w:pPr>
        <w:pStyle w:val="Heading3"/>
        <w:spacing w:after="50" w:line="360" w:lineRule="auto" w:beforeLines="100"/>
        <w:ind w:left="0"/>
        <w:jc w:val="left"/>
      </w:pPr>
      <w:r>
        <w:rPr>
          <w:rFonts w:ascii="宋体" w:hAnsi="Times New Roman" w:eastAsia="宋体"/>
        </w:rPr>
        <w:t xml:space="preserve">1.1. </w:t>
      </w:r>
      <w:r>
        <w:rPr>
          <w:rFonts w:ascii="宋体" w:hAnsi="Times New Roman" w:eastAsia="宋体"/>
        </w:rPr>
        <w:t>问题分析：</w:t>
      </w:r>
    </w:p>
    <w:bookmarkEnd w:id="3"/>
    <w:bookmarkStart w:name="u0a408fd9" w:id="4"/>
    <w:p>
      <w:pPr>
        <w:spacing w:after="50" w:line="360" w:lineRule="auto" w:beforeLines="100"/>
        <w:ind w:left="0"/>
        <w:jc w:val="left"/>
      </w:pPr>
      <w:r>
        <w:rPr>
          <w:rFonts w:ascii="宋体" w:hAnsi="Times New Roman" w:eastAsia="宋体"/>
          <w:b w:val="false"/>
          <w:i w:val="false"/>
          <w:color w:val="000000"/>
          <w:sz w:val="22"/>
        </w:rPr>
        <w:t>Map.of() 不允许 null 值 ，如果任何一个 value 为 null，就会抛出 NullPointerException 。</w:t>
      </w:r>
    </w:p>
    <w:bookmarkEnd w:id="4"/>
    <w:bookmarkStart w:name="u48d284a3" w:id="5"/>
    <w:p>
      <w:pPr>
        <w:spacing w:after="50" w:line="360" w:lineRule="auto" w:beforeLines="100"/>
        <w:ind w:left="0"/>
        <w:jc w:val="left"/>
      </w:pPr>
      <w:r>
        <w:rPr>
          <w:rFonts w:ascii="宋体" w:hAnsi="Times New Roman" w:eastAsia="宋体"/>
          <w:b w:val="false"/>
          <w:i w:val="false"/>
          <w:color w:val="000000"/>
          <w:sz w:val="22"/>
        </w:rPr>
        <w:t>看你的登录接口代码：</w:t>
      </w:r>
    </w:p>
    <w:bookmarkEnd w:id="5"/>
    <w:bookmarkStart w:name="gILDj" w:id="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Map&lt;String, Object&gt; data = Map.of(</w:t>
        <w:br/>
        <w:t xml:space="preserve">    "id", user.getId(),</w:t>
        <w:br/>
        <w:t xml:space="preserve">    "username", user.getUsername(),</w:t>
        <w:br/>
        <w:t xml:space="preserve">    "realName", user.getRealName(),</w:t>
        <w:br/>
        <w:t xml:space="preserve">    "role", user.getRole(),</w:t>
        <w:br/>
        <w:t xml:space="preserve">    "departmentId", user.getDepartmentId()  // ← 这里是 null！</w:t>
        <w:br/>
        <w:t>);</w:t>
        <w:br/>
      </w:r>
    </w:p>
    <w:bookmarkEnd w:id="6"/>
    <w:bookmarkStart w:name="uddf6c804" w:id="7"/>
    <w:p>
      <w:pPr>
        <w:spacing w:after="50" w:line="360" w:lineRule="auto" w:beforeLines="100"/>
        <w:ind w:left="0"/>
        <w:jc w:val="left"/>
      </w:pPr>
      <w:r>
        <w:rPr>
          <w:rFonts w:ascii="宋体" w:hAnsi="Times New Roman" w:eastAsia="宋体"/>
          <w:b w:val="false"/>
          <w:i w:val="false"/>
          <w:color w:val="000000"/>
          <w:sz w:val="22"/>
        </w:rPr>
        <w:t>而在我们的 init.sql 中，admin 用户的 INSERT 语句 没有设置 department_id ：</w:t>
      </w:r>
    </w:p>
    <w:bookmarkEnd w:id="7"/>
    <w:bookmarkStart w:name="preJY" w:id="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INSERT INTO user (username, password, real_name, phone, role, status) </w:t>
        <w:br/>
        <w:t xml:space="preserve">VALUES ('admin', '0192023a7bbd73250516f069df18b500', '系统管理员', '13800138000', </w:t>
        <w:br/>
        <w:t xml:space="preserve">        'ADMIN', 'ACTIVE');</w:t>
        <w:br/>
      </w:r>
    </w:p>
    <w:bookmarkEnd w:id="8"/>
    <w:bookmarkStart w:name="u4fde8e7a" w:id="9"/>
    <w:p>
      <w:pPr>
        <w:spacing w:after="50" w:line="360" w:lineRule="auto" w:beforeLines="100"/>
        <w:ind w:left="0"/>
        <w:jc w:val="left"/>
      </w:pPr>
      <w:r>
        <w:rPr>
          <w:rFonts w:ascii="宋体" w:hAnsi="Times New Roman" w:eastAsia="宋体"/>
          <w:b w:val="false"/>
          <w:i w:val="false"/>
          <w:color w:val="000000"/>
          <w:sz w:val="22"/>
        </w:rPr>
        <w:t>所以 user.getDepartmentId() 返回 null → Map.of("departmentId", null) 抛出 NPE → 被 catch (RuntimeException e) 捕获 → 返回 Result.error(null) → 前端收到 code: 500 → 不跳转到管理页面。</w:t>
      </w:r>
    </w:p>
    <w:bookmarkEnd w:id="9"/>
    <w:bookmarkStart w:name="u266d20e3" w:id="10"/>
    <w:p>
      <w:pPr>
        <w:pStyle w:val="Heading3"/>
        <w:spacing w:after="50" w:line="360" w:lineRule="auto" w:beforeLines="100"/>
        <w:ind w:left="0"/>
        <w:jc w:val="left"/>
      </w:pPr>
      <w:r>
        <w:rPr>
          <w:rFonts w:ascii="宋体" w:hAnsi="Times New Roman" w:eastAsia="宋体"/>
        </w:rPr>
        <w:t xml:space="preserve">1.2. </w:t>
      </w:r>
      <w:r>
        <w:rPr>
          <w:rFonts w:ascii="宋体" w:hAnsi="Times New Roman" w:eastAsia="宋体"/>
        </w:rPr>
        <w:t>解决方案：</w:t>
      </w:r>
    </w:p>
    <w:bookmarkEnd w:id="10"/>
    <w:bookmarkStart w:name="u20b6a970" w:id="11"/>
    <w:p>
      <w:pPr>
        <w:spacing w:after="50" w:line="360" w:lineRule="auto" w:beforeLines="100"/>
        <w:ind w:left="0"/>
        <w:jc w:val="left"/>
      </w:pPr>
      <w:r>
        <w:rPr>
          <w:rFonts w:ascii="宋体" w:hAnsi="Times New Roman" w:eastAsia="宋体"/>
          <w:b w:val="false"/>
          <w:i w:val="false"/>
          <w:color w:val="000000"/>
          <w:sz w:val="22"/>
        </w:rPr>
        <w:t>将 Map.of() 替换为允许 null 值的 HashMap ：</w:t>
      </w:r>
    </w:p>
    <w:bookmarkEnd w:id="11"/>
    <w:bookmarkStart w:name="Qko66" w:id="1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Map&lt;String, Object&gt; data = new HashMap&lt;&gt;();</w:t>
        <w:br/>
        <w:t>data.put("id", user.getId());</w:t>
        <w:br/>
        <w:t>data.put("username", user.getUsername());</w:t>
        <w:br/>
        <w:t>data.put("realName", user.getRealName());</w:t>
        <w:br/>
        <w:t>data.put("role", user.getRole());</w:t>
        <w:br/>
        <w:t>data.put("departmentId", user.getDepartmentId());</w:t>
        <w:br/>
      </w:r>
    </w:p>
    <w:bookmarkEnd w:id="12"/>
    <w:bookmarkStart w:name="J8JUx" w:id="13"/>
    <w:p>
      <w:pPr>
        <w:spacing w:line="360" w:lineRule="auto" w:beforeLines="100" w:after="50"/>
        <w:ind w:left="0"/>
      </w:pPr>
      <w:r>
        <w:rPr>
          <w:rFonts w:eastAsia="宋体" w:ascii="宋体"/>
        </w:rPr>
        <w:pict>
          <v:rect style="width:0;height:1.5pt" id="_x0000_i1025" o:hr="t" o:hrstd="t" o:hralign="center" stroked="f" fillcolor="#a0a0a0"/>
        </w:pict>
      </w:r>
    </w:p>
    <w:bookmarkEnd w:id="13"/>
    <w:bookmarkStart w:name="u976eaea2" w:id="14"/>
    <w:p>
      <w:pPr>
        <w:spacing w:after="50" w:line="360" w:lineRule="auto" w:beforeLines="100"/>
        <w:ind w:left="0"/>
        <w:jc w:val="left"/>
      </w:pPr>
      <w:r>
        <w:rPr>
          <w:rFonts w:ascii="宋体" w:hAnsi="Times New Roman" w:eastAsia="宋体"/>
          <w:b w:val="false"/>
          <w:i w:val="false"/>
          <w:color w:val="000000"/>
          <w:sz w:val="22"/>
        </w:rPr>
        <w:t>5月23日 20:12</w:t>
      </w:r>
    </w:p>
    <w:bookmarkEnd w:id="14"/>
    <w:bookmarkStart w:name="u46256795" w:id="15"/>
    <w:p>
      <w:pPr>
        <w:pStyle w:val="Heading2"/>
        <w:spacing w:after="50" w:line="360" w:lineRule="auto" w:beforeLines="100"/>
        <w:ind w:left="0"/>
        <w:jc w:val="left"/>
      </w:pPr>
      <w:r>
        <w:rPr>
          <w:rFonts w:ascii="宋体" w:hAnsi="Times New Roman" w:eastAsia="宋体"/>
        </w:rPr>
        <w:t xml:space="preserve">2. </w:t>
      </w:r>
      <w:r>
        <w:rPr>
          <w:rFonts w:ascii="宋体" w:hAnsi="Times New Roman" w:eastAsia="宋体"/>
        </w:rPr>
        <w:t>问题 2：html 的电脑 ip 地址硬编码</w:t>
      </w:r>
    </w:p>
    <w:bookmarkEnd w:id="15"/>
    <w:bookmarkStart w:name="uad3c8c61" w:id="16"/>
    <w:p>
      <w:pPr>
        <w:pStyle w:val="Heading3"/>
        <w:spacing w:after="50" w:line="360" w:lineRule="auto" w:beforeLines="100"/>
        <w:ind w:left="0"/>
        <w:jc w:val="left"/>
      </w:pPr>
      <w:r>
        <w:rPr>
          <w:rFonts w:ascii="宋体" w:hAnsi="Times New Roman" w:eastAsia="宋体"/>
        </w:rPr>
        <w:t xml:space="preserve">2.1. </w:t>
      </w:r>
      <w:r>
        <w:rPr>
          <w:rFonts w:ascii="宋体" w:hAnsi="Times New Roman" w:eastAsia="宋体"/>
        </w:rPr>
        <w:t>问题分析：</w:t>
      </w:r>
    </w:p>
    <w:bookmarkEnd w:id="16"/>
    <w:bookmarkStart w:name="udf3bb65b" w:id="17"/>
    <w:p>
      <w:pPr>
        <w:spacing w:after="50" w:line="360" w:lineRule="auto" w:beforeLines="100"/>
        <w:ind w:left="0"/>
        <w:jc w:val="left"/>
      </w:pPr>
      <w:r>
        <w:rPr>
          <w:rFonts w:ascii="宋体" w:hAnsi="Times New Roman" w:eastAsia="宋体"/>
          <w:b w:val="false"/>
          <w:i w:val="false"/>
          <w:color w:val="000000"/>
          <w:sz w:val="22"/>
        </w:rPr>
        <w:t xml:space="preserve">sensor.html 里的 BASE_URL 写的是硬编码 IP </w:t>
      </w:r>
      <w:hyperlink r:id="rId4">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http://10.104.180.98:8080</w:t>
        </w:r>
      </w:hyperlink>
      <w:r>
        <w:rPr>
          <w:rFonts w:ascii="宋体" w:hAnsi="Times New Roman" w:eastAsia="宋体"/>
          <w:b w:val="false"/>
          <w:i w:val="false"/>
          <w:color w:val="000000"/>
          <w:sz w:val="22"/>
        </w:rPr>
        <w:t xml:space="preserve"> ，这不是你电脑当前的 IP。</w:t>
      </w:r>
    </w:p>
    <w:bookmarkEnd w:id="17"/>
    <w:bookmarkStart w:name="u6d57c1ff" w:id="18"/>
    <w:p>
      <w:pPr>
        <w:spacing w:after="50" w:line="360" w:lineRule="auto" w:beforeLines="100"/>
        <w:ind w:left="0"/>
        <w:jc w:val="left"/>
      </w:pPr>
      <w:r>
        <w:rPr>
          <w:rFonts w:ascii="宋体" w:hAnsi="Times New Roman" w:eastAsia="宋体"/>
          <w:b w:val="false"/>
          <w:i w:val="false"/>
          <w:color w:val="000000"/>
          <w:sz w:val="22"/>
        </w:rPr>
        <w:t xml:space="preserve">同样 user.html 里的 BASE_URL 是 </w:t>
      </w:r>
      <w:hyperlink r:id="rId5">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http://localhost:8080</w:t>
        </w:r>
      </w:hyperlink>
      <w:r>
        <w:rPr>
          <w:rFonts w:ascii="宋体" w:hAnsi="Times New Roman" w:eastAsia="宋体"/>
          <w:b w:val="false"/>
          <w:i w:val="false"/>
          <w:color w:val="000000"/>
          <w:sz w:val="22"/>
        </w:rPr>
        <w:t xml:space="preserve"> ，手机访问 localhost 会指向手机自己，连不上后端。</w:t>
      </w:r>
    </w:p>
    <w:bookmarkEnd w:id="18"/>
    <w:bookmarkStart w:name="ua695d2c8" w:id="19"/>
    <w:p>
      <w:pPr>
        <w:pStyle w:val="Heading3"/>
        <w:spacing w:after="50" w:line="360" w:lineRule="auto" w:beforeLines="100"/>
        <w:ind w:left="0"/>
        <w:jc w:val="left"/>
      </w:pPr>
      <w:r>
        <w:rPr>
          <w:rFonts w:ascii="宋体" w:hAnsi="Times New Roman" w:eastAsia="宋体"/>
        </w:rPr>
        <w:t xml:space="preserve">2.2. </w:t>
      </w:r>
      <w:r>
        <w:rPr>
          <w:rFonts w:ascii="宋体" w:hAnsi="Times New Roman" w:eastAsia="宋体"/>
        </w:rPr>
        <w:t>解决方案：</w:t>
      </w:r>
    </w:p>
    <w:bookmarkEnd w:id="19"/>
    <w:bookmarkStart w:name="ub9d237e3" w:id="20"/>
    <w:p>
      <w:pPr>
        <w:spacing w:after="50" w:line="360" w:lineRule="auto" w:beforeLines="100"/>
        <w:ind w:left="0"/>
        <w:jc w:val="left"/>
      </w:pPr>
      <w:r>
        <w:rPr>
          <w:rFonts w:ascii="宋体" w:hAnsi="Times New Roman" w:eastAsia="宋体"/>
          <w:b w:val="false"/>
          <w:i w:val="false"/>
          <w:color w:val="000000"/>
          <w:sz w:val="22"/>
        </w:rPr>
        <w:t>前端BASE_URL 都改成了空字符串 "" ，统一用相对路径 ，这样不管用什么 IP 访问，请求都会自动发到同一台服务器，不需要硬编码 IP。</w:t>
      </w:r>
    </w:p>
    <w:bookmarkEnd w:id="20"/>
    <w:bookmarkStart w:name="Oi6SW" w:id="21"/>
    <w:p>
      <w:pPr>
        <w:spacing w:line="360" w:lineRule="auto" w:beforeLines="100" w:after="50"/>
        <w:ind w:left="0"/>
      </w:pPr>
      <w:r>
        <w:rPr>
          <w:rFonts w:eastAsia="宋体" w:ascii="宋体"/>
        </w:rPr>
        <w:pict>
          <v:rect style="width:0;height:1.5pt" id="_x0000_i1025" o:hr="t" o:hrstd="t" o:hralign="center" stroked="f" fillcolor="#a0a0a0"/>
        </w:pict>
      </w:r>
    </w:p>
    <w:bookmarkEnd w:id="21"/>
    <w:bookmarkStart w:name="ufe989d71" w:id="22"/>
    <w:p>
      <w:pPr>
        <w:pStyle w:val="Heading2"/>
        <w:spacing w:after="50" w:line="360" w:lineRule="auto" w:beforeLines="100"/>
        <w:ind w:left="0"/>
        <w:jc w:val="left"/>
      </w:pPr>
      <w:r>
        <w:rPr>
          <w:rFonts w:ascii="宋体" w:hAnsi="Times New Roman" w:eastAsia="宋体"/>
        </w:rPr>
        <w:t xml:space="preserve">3. </w:t>
      </w:r>
      <w:r>
        <w:rPr>
          <w:rFonts w:ascii="宋体" w:hAnsi="Times New Roman" w:eastAsia="宋体"/>
        </w:rPr>
        <w:t>问题 3：没有任何认证机制 ，登录后前端只存了用户信息到 localStorage，后端接口完全裸奔，任何人都能直接调 API</w:t>
      </w:r>
    </w:p>
    <w:bookmarkEnd w:id="22"/>
    <w:bookmarkStart w:name="u3d148db9" w:id="23"/>
    <w:p>
      <w:pPr>
        <w:pStyle w:val="Heading3"/>
        <w:spacing w:after="50" w:line="360" w:lineRule="auto" w:beforeLines="100"/>
        <w:ind w:left="0"/>
        <w:jc w:val="left"/>
      </w:pPr>
      <w:r>
        <w:rPr>
          <w:rFonts w:ascii="宋体" w:hAnsi="Times New Roman" w:eastAsia="宋体"/>
        </w:rPr>
        <w:t xml:space="preserve">3.1. </w:t>
      </w:r>
      <w:r>
        <w:rPr>
          <w:rFonts w:ascii="宋体" w:hAnsi="Times New Roman" w:eastAsia="宋体"/>
        </w:rPr>
        <w:t>解决方案：</w:t>
      </w:r>
    </w:p>
    <w:bookmarkEnd w:id="23"/>
    <w:bookmarkStart w:name="u05279fea" w:id="24"/>
    <w:p>
      <w:pPr>
        <w:spacing w:after="50" w:line="360" w:lineRule="auto" w:beforeLines="100"/>
        <w:ind w:left="0"/>
        <w:jc w:val="left"/>
      </w:pPr>
      <w:r>
        <w:rPr>
          <w:rFonts w:ascii="宋体" w:hAnsi="Times New Roman" w:eastAsia="宋体"/>
          <w:b w:val="false"/>
          <w:i w:val="false"/>
          <w:color w:val="000000"/>
          <w:sz w:val="22"/>
        </w:rPr>
        <w:t>登录成功后生成 JWT Token 返回前端，前端每次请求在 Header 中携带 Token，后端通过 拦截器 校验 Token 并用 ThreadLocal 存储当前用户 ID。</w:t>
      </w:r>
    </w:p>
    <w:bookmarkEnd w:id="24"/>
    <w:bookmarkStart w:name="ua9bd28a3" w:id="25"/>
    <w:p>
      <w:pPr>
        <w:numPr>
          <w:ilvl w:val="0"/>
          <w:numId w:val="1"/>
        </w:numPr>
        <w:spacing w:after="50" w:line="360" w:lineRule="auto" w:beforeLines="100"/>
        <w:ind w:left="360"/>
        <w:jc w:val="left"/>
      </w:pPr>
      <w:r>
        <w:rPr>
          <w:rFonts w:ascii="宋体" w:hAnsi="Times New Roman" w:eastAsia="宋体"/>
          <w:b w:val="false"/>
          <w:i w:val="false"/>
          <w:color w:val="000000"/>
          <w:sz w:val="22"/>
        </w:rPr>
        <w:t>登录 → 返回 JWT Token</w:t>
      </w:r>
    </w:p>
    <w:bookmarkEnd w:id="25"/>
    <w:bookmarkStart w:name="uc5921ccc" w:id="26"/>
    <w:p>
      <w:pPr>
        <w:numPr>
          <w:ilvl w:val="0"/>
          <w:numId w:val="1"/>
        </w:numPr>
        <w:spacing w:after="50" w:line="360" w:lineRule="auto" w:beforeLines="100"/>
        <w:ind w:left="360"/>
        <w:jc w:val="left"/>
      </w:pPr>
      <w:r>
        <w:rPr>
          <w:rFonts w:ascii="宋体" w:hAnsi="Times New Roman" w:eastAsia="宋体"/>
          <w:b w:val="false"/>
          <w:i w:val="false"/>
          <w:color w:val="000000"/>
          <w:sz w:val="22"/>
        </w:rPr>
        <w:t>前端每次请求 Header 带 Authorization: Bearer xxx</w:t>
      </w:r>
    </w:p>
    <w:bookmarkEnd w:id="26"/>
    <w:bookmarkStart w:name="uf6ea20cf" w:id="27"/>
    <w:p>
      <w:pPr>
        <w:numPr>
          <w:ilvl w:val="0"/>
          <w:numId w:val="1"/>
        </w:numPr>
        <w:spacing w:after="50" w:line="360" w:lineRule="auto" w:beforeLines="100"/>
        <w:ind w:left="360"/>
        <w:jc w:val="left"/>
      </w:pPr>
      <w:r>
        <w:rPr>
          <w:rFonts w:ascii="宋体" w:hAnsi="Times New Roman" w:eastAsia="宋体"/>
          <w:b w:val="false"/>
          <w:i w:val="false"/>
          <w:color w:val="000000"/>
          <w:sz w:val="22"/>
        </w:rPr>
        <w:t>后端拦截器校验 → 解析 userId → 存入 UserContext</w:t>
      </w:r>
    </w:p>
    <w:bookmarkEnd w:id="27"/>
    <w:bookmarkStart w:name="ue7ccaf40" w:id="28"/>
    <w:bookmarkEnd w:id="28"/>
    <w:bookmarkStart w:name="u471b8c7f" w:id="29"/>
    <w:p>
      <w:pPr>
        <w:pStyle w:val="Heading2"/>
        <w:spacing w:after="50" w:line="360" w:lineRule="auto" w:beforeLines="100"/>
        <w:ind w:left="0"/>
        <w:jc w:val="left"/>
      </w:pPr>
      <w:r>
        <w:rPr>
          <w:rFonts w:ascii="宋体" w:hAnsi="Times New Roman" w:eastAsia="宋体"/>
        </w:rPr>
        <w:t xml:space="preserve">4. </w:t>
      </w:r>
      <w:r>
        <w:rPr>
          <w:rFonts w:ascii="宋体" w:hAnsi="Times New Roman" w:eastAsia="宋体"/>
        </w:rPr>
        <w:t>Spring Cache + Redis 缓存实战</w:t>
      </w:r>
    </w:p>
    <w:bookmarkEnd w:id="29"/>
    <w:bookmarkStart w:name="ucf1e23cc" w:id="30"/>
    <w:p>
      <w:pPr>
        <w:spacing w:after="50" w:line="360" w:lineRule="auto" w:beforeLines="100"/>
        <w:ind w:left="0"/>
        <w:jc w:val="left"/>
      </w:pPr>
      <w:bookmarkStart w:name="ue05d719a" w:id="31"/>
      <w:r>
        <w:rPr>
          <w:rFonts w:eastAsia="宋体" w:ascii="宋体"/>
        </w:rPr>
        <w:drawing>
          <wp:inline distT="0" distB="0" distL="0" distR="0">
            <wp:extent cx="5841999" cy="180403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7552266" cy="2332176"/>
                    </a:xfrm>
                    <a:prstGeom prst="rect">
                      <a:avLst/>
                    </a:prstGeom>
                  </pic:spPr>
                </pic:pic>
              </a:graphicData>
            </a:graphic>
          </wp:inline>
        </w:drawing>
      </w:r>
      <w:bookmarkEnd w:id="31"/>
    </w:p>
    <w:bookmarkEnd w:id="30"/>
    <w:bookmarkStart w:name="kfvIs" w:id="32"/>
    <w:p>
      <w:pPr>
        <w:spacing w:line="360" w:lineRule="auto" w:beforeLines="100" w:after="50"/>
        <w:ind w:left="0"/>
      </w:pPr>
      <w:r>
        <w:rPr>
          <w:rFonts w:eastAsia="宋体" w:ascii="宋体"/>
        </w:rPr>
        <w:pict>
          <v:rect style="width:0;height:1.5pt" id="_x0000_i1025" o:hr="t" o:hrstd="t" o:hralign="center" stroked="f" fillcolor="#a0a0a0"/>
        </w:pict>
      </w:r>
    </w:p>
    <w:bookmarkEnd w:id="32"/>
    <w:bookmarkStart w:name="ua0f185c9" w:id="33"/>
    <w:p>
      <w:pPr>
        <w:pStyle w:val="Heading2"/>
        <w:spacing w:after="50" w:line="360" w:lineRule="auto" w:beforeLines="100"/>
        <w:ind w:left="0"/>
        <w:jc w:val="left"/>
      </w:pPr>
      <w:r>
        <w:rPr>
          <w:rFonts w:ascii="宋体" w:hAnsi="Times New Roman" w:eastAsia="宋体"/>
        </w:rPr>
        <w:t xml:space="preserve">5. </w:t>
      </w:r>
      <w:r>
        <w:rPr>
          <w:rFonts w:ascii="宋体" w:hAnsi="Times New Roman" w:eastAsia="宋体"/>
        </w:rPr>
        <w:t>全局异常处理器</w:t>
      </w:r>
    </w:p>
    <w:bookmarkEnd w:id="33"/>
    <w:bookmarkStart w:name="u9e240bb4" w:id="34"/>
    <w:p>
      <w:pPr>
        <w:spacing w:after="50" w:line="360" w:lineRule="auto" w:beforeLines="100"/>
        <w:ind w:left="0"/>
        <w:jc w:val="left"/>
      </w:pPr>
      <w:r>
        <w:rPr>
          <w:rFonts w:ascii="宋体" w:hAnsi="Times New Roman" w:eastAsia="宋体"/>
          <w:b/>
          <w:i w:val="false"/>
          <w:color w:val="ecaa04"/>
          <w:sz w:val="22"/>
        </w:rPr>
        <w:t>@RestControllerAdvice</w:t>
      </w:r>
      <w:r>
        <w:rPr>
          <w:rFonts w:ascii="宋体" w:hAnsi="Times New Roman" w:eastAsia="宋体"/>
          <w:b w:val="false"/>
          <w:i w:val="false"/>
          <w:color w:val="000000"/>
          <w:sz w:val="22"/>
        </w:rPr>
        <w:t xml:space="preserve"> 统一捕获异常。现在的 Controller 里到处是 try-catch ，可以用全局异常处理器简化：</w:t>
      </w:r>
    </w:p>
    <w:bookmarkEnd w:id="34"/>
    <w:bookmarkStart w:name="jjD5b" w:id="3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@RestControllerAdvice</w:t>
        <w:br/>
        <w:t>public class GlobalExceptionHandler {</w:t>
        <w:br/>
        <w:t xml:space="preserve">    @ExceptionHandler(RuntimeException.class)</w:t>
        <w:br/>
        <w:t xml:space="preserve">    public Result&lt;String&gt; handleRuntime(RuntimeException e) {</w:t>
        <w:br/>
        <w:t xml:space="preserve">        return Result.error(e.getMessage());</w:t>
        <w:br/>
        <w:t xml:space="preserve">    }</w:t>
        <w:br/>
        <w:t>}</w:t>
        <w:br/>
      </w:r>
    </w:p>
    <w:bookmarkEnd w:id="35"/>
    <w:bookmarkStart w:name="qWcHM" w:id="36"/>
    <w:p>
      <w:pPr>
        <w:spacing w:line="360" w:lineRule="auto" w:beforeLines="100" w:after="50"/>
        <w:ind w:left="0"/>
      </w:pPr>
      <w:r>
        <w:rPr>
          <w:rFonts w:eastAsia="宋体" w:ascii="宋体"/>
        </w:rPr>
        <w:pict>
          <v:rect style="width:0;height:1.5pt" id="_x0000_i1025" o:hr="t" o:hrstd="t" o:hralign="center" stroked="f" fillcolor="#a0a0a0"/>
        </w:pict>
      </w:r>
    </w:p>
    <w:bookmarkEnd w:id="36"/>
    <w:bookmarkStart w:name="u9afe47ff" w:id="37"/>
    <w:p>
      <w:pPr>
        <w:spacing w:after="50" w:line="360" w:lineRule="auto" w:beforeLines="100"/>
        <w:ind w:left="0"/>
        <w:jc w:val="left"/>
      </w:pPr>
      <w:r>
        <w:rPr>
          <w:rFonts w:ascii="宋体" w:hAnsi="Times New Roman" w:eastAsia="宋体"/>
          <w:b w:val="false"/>
          <w:i w:val="false"/>
          <w:color w:val="000000"/>
          <w:sz w:val="22"/>
        </w:rPr>
        <w:t>5月24日 11:26</w:t>
      </w:r>
    </w:p>
    <w:bookmarkEnd w:id="37"/>
    <w:bookmarkStart w:name="ud659a61f" w:id="38"/>
    <w:p>
      <w:pPr>
        <w:pStyle w:val="Heading2"/>
        <w:spacing w:after="50" w:line="360" w:lineRule="auto" w:beforeLines="100"/>
        <w:ind w:left="0"/>
        <w:jc w:val="left"/>
      </w:pPr>
      <w:r>
        <w:rPr>
          <w:rFonts w:ascii="宋体" w:hAnsi="Times New Roman" w:eastAsia="宋体"/>
        </w:rPr>
        <w:t xml:space="preserve">6. </w:t>
      </w:r>
      <w:r>
        <w:rPr>
          <w:rFonts w:ascii="宋体" w:hAnsi="Times New Roman" w:eastAsia="宋体"/>
        </w:rPr>
        <w:t>经纬度数据获取问题</w:t>
      </w:r>
    </w:p>
    <w:bookmarkEnd w:id="38"/>
    <w:bookmarkStart w:name="uf513761a" w:id="39"/>
    <w:p>
      <w:pPr>
        <w:pStyle w:val="Heading3"/>
        <w:spacing w:after="50" w:line="360" w:lineRule="auto" w:beforeLines="100"/>
        <w:ind w:left="0"/>
        <w:jc w:val="left"/>
      </w:pPr>
      <w:r>
        <w:rPr>
          <w:rFonts w:ascii="宋体" w:hAnsi="Times New Roman" w:eastAsia="宋体"/>
        </w:rPr>
        <w:t xml:space="preserve">6.1. </w:t>
      </w:r>
      <w:r>
        <w:rPr>
          <w:rFonts w:ascii="宋体" w:hAnsi="Times New Roman" w:eastAsia="宋体"/>
        </w:rPr>
        <w:t>问题分析：</w:t>
      </w:r>
    </w:p>
    <w:bookmarkEnd w:id="39"/>
    <w:bookmarkStart w:name="ufccd206b" w:id="40"/>
    <w:p>
      <w:pPr>
        <w:spacing w:after="50" w:line="360" w:lineRule="auto" w:beforeLines="100"/>
        <w:ind w:left="0"/>
        <w:jc w:val="left"/>
      </w:pPr>
      <w:r>
        <w:rPr>
          <w:rFonts w:ascii="宋体" w:hAnsi="Times New Roman" w:eastAsia="宋体"/>
          <w:b w:val="false"/>
          <w:i w:val="false"/>
          <w:color w:val="000000"/>
          <w:sz w:val="22"/>
        </w:rPr>
        <w:t xml:space="preserve">手机访问这个传感器 </w:t>
      </w:r>
      <w:r>
        <w:rPr>
          <w:rFonts w:ascii="宋体" w:hAnsi="Courier New" w:eastAsia="宋体"/>
          <w:b w:val="false"/>
          <w:i w:val="false"/>
          <w:color w:val="000000"/>
          <w:sz w:val="22"/>
        </w:rPr>
        <w:t>http://10.104.180.98:8080/sensor.html</w:t>
      </w:r>
      <w:r>
        <w:rPr>
          <w:rFonts w:ascii="宋体" w:hAnsi="Times New Roman" w:eastAsia="宋体"/>
          <w:b w:val="false"/>
          <w:i w:val="false"/>
          <w:color w:val="000000"/>
          <w:sz w:val="22"/>
        </w:rPr>
        <w:t xml:space="preserve"> 后经纬度获取不了，还有后台管理系统根本就没有传感器的数据上传上来一直是空白一条数据都没有。用户访问 </w:t>
      </w:r>
      <w:r>
        <w:rPr>
          <w:rFonts w:ascii="宋体" w:hAnsi="Courier New" w:eastAsia="宋体"/>
          <w:b w:val="false"/>
          <w:i w:val="false"/>
          <w:color w:val="000000"/>
          <w:sz w:val="22"/>
        </w:rPr>
        <w:t>http://10.104.180.98:8080/user.html</w:t>
      </w:r>
      <w:r>
        <w:rPr>
          <w:rFonts w:ascii="宋体" w:hAnsi="Times New Roman" w:eastAsia="宋体"/>
          <w:b w:val="false"/>
          <w:i w:val="false"/>
          <w:color w:val="000000"/>
          <w:sz w:val="22"/>
        </w:rPr>
        <w:t xml:space="preserve"> 后上传自己的信息后，后台管理系统也没有数据。传感器的数据和用户上传的数据在后台管理系统都看不到。</w:t>
      </w:r>
    </w:p>
    <w:bookmarkEnd w:id="40"/>
    <w:bookmarkStart w:name="u6d11a914" w:id="41"/>
    <w:bookmarkEnd w:id="41"/>
    <w:bookmarkStart w:name="u22f63dbd" w:id="42"/>
    <w:p>
      <w:pPr>
        <w:spacing w:after="50" w:line="360" w:lineRule="auto" w:beforeLines="100"/>
        <w:ind w:left="0"/>
        <w:jc w:val="left"/>
      </w:pPr>
      <w:r>
        <w:rPr>
          <w:rFonts w:ascii="宋体" w:hAnsi="Times New Roman" w:eastAsia="宋体"/>
          <w:b w:val="false"/>
          <w:i w:val="false"/>
          <w:color w:val="000000"/>
          <w:sz w:val="22"/>
        </w:rPr>
        <w:t xml:space="preserve">Bug 1：手机端经纬度获取失败 — 浏览器的 Geolocation API 要求安全上下文（HTTPS 或 localhost），手机通过 </w:t>
      </w:r>
      <w:hyperlink r:id="rId7">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http://10.104.180.98:8080</w:t>
        </w:r>
      </w:hyperlink>
      <w:r>
        <w:rPr>
          <w:rFonts w:ascii="宋体" w:hAnsi="Times New Roman" w:eastAsia="宋体"/>
          <w:b w:val="false"/>
          <w:i w:val="false"/>
          <w:color w:val="000000"/>
          <w:sz w:val="22"/>
        </w:rPr>
        <w:t xml:space="preserve"> 访问是 HTTP，浏览器会阻止定位。</w:t>
      </w:r>
    </w:p>
    <w:bookmarkEnd w:id="42"/>
    <w:bookmarkStart w:name="ub41c0567" w:id="43"/>
    <w:p>
      <w:pPr>
        <w:spacing w:after="50" w:line="360" w:lineRule="auto" w:beforeLines="100"/>
        <w:ind w:left="0"/>
        <w:jc w:val="left"/>
      </w:pPr>
      <w:r>
        <w:rPr>
          <w:rFonts w:ascii="宋体" w:hAnsi="Times New Roman" w:eastAsia="宋体"/>
          <w:b w:val="false"/>
          <w:i w:val="false"/>
          <w:color w:val="000000"/>
          <w:sz w:val="22"/>
        </w:rPr>
        <w:t xml:space="preserve">由于 HTTP 环境下浏览器阻止 Geolocation API，添加一个 </w:t>
      </w:r>
      <w:r>
        <w:rPr>
          <w:rFonts w:ascii="宋体" w:hAnsi="Times New Roman" w:eastAsia="宋体"/>
          <w:b/>
          <w:i w:val="false"/>
          <w:color w:val="000000"/>
          <w:sz w:val="22"/>
        </w:rPr>
        <w:t>fallback</w:t>
      </w:r>
      <w:r>
        <w:rPr>
          <w:rFonts w:ascii="宋体" w:hAnsi="Times New Roman" w:eastAsia="宋体"/>
          <w:b w:val="false"/>
          <w:i w:val="false"/>
          <w:color w:val="000000"/>
          <w:sz w:val="22"/>
        </w:rPr>
        <w:t xml:space="preserve"> 机制 — 当定位失败时允许手动输入经纬度</w:t>
      </w:r>
    </w:p>
    <w:bookmarkEnd w:id="43"/>
    <w:bookmarkStart w:name="ueac2d223" w:id="44"/>
    <w:bookmarkEnd w:id="44"/>
    <w:bookmarkStart w:name="u7031d276" w:id="45"/>
    <w:p>
      <w:pPr>
        <w:spacing w:after="50" w:line="360" w:lineRule="auto" w:beforeLines="100"/>
        <w:ind w:left="0"/>
        <w:jc w:val="left"/>
      </w:pPr>
      <w:r>
        <w:rPr>
          <w:rFonts w:ascii="宋体" w:hAnsi="Times New Roman" w:eastAsia="宋体"/>
          <w:b w:val="false"/>
          <w:i w:val="false"/>
          <w:color w:val="000000"/>
          <w:sz w:val="22"/>
        </w:rPr>
        <w:t>Bug 2：后台管理系统看不到传感器和用户数据 — 所有 admin 的 JS 文件在调用 /api/admin/** 接口时， 没有在请求头中携带 JWT Token ，导致 LoginInterceptor 返回 401 拒绝访问。</w:t>
      </w:r>
    </w:p>
    <w:bookmarkEnd w:id="45"/>
    <w:bookmarkStart w:name="u43a3a1c4" w:id="46"/>
    <w:bookmarkEnd w:id="46"/>
    <w:bookmarkStart w:name="fYGTE" w:id="47"/>
    <w:p>
      <w:pPr>
        <w:spacing w:line="360" w:lineRule="auto" w:beforeLines="100" w:after="50"/>
        <w:ind w:left="0"/>
      </w:pPr>
      <w:r>
        <w:rPr>
          <w:rFonts w:eastAsia="宋体" w:ascii="宋体"/>
        </w:rPr>
        <w:pict>
          <v:rect style="width:0;height:1.5pt" id="_x0000_i1025" o:hr="t" o:hrstd="t" o:hralign="center" stroked="f" fillcolor="#a0a0a0"/>
        </w:pict>
      </w:r>
    </w:p>
    <w:bookmarkEnd w:id="47"/>
    <w:bookmarkStart w:name="u08d16904" w:id="48"/>
    <w:p>
      <w:pPr>
        <w:spacing w:after="50" w:line="360" w:lineRule="auto" w:beforeLines="100"/>
        <w:ind w:left="0"/>
        <w:jc w:val="left"/>
      </w:pPr>
      <w:r>
        <w:rPr>
          <w:rFonts w:ascii="宋体" w:hAnsi="Times New Roman" w:eastAsia="宋体"/>
          <w:b w:val="false"/>
          <w:i w:val="false"/>
          <w:color w:val="000000"/>
          <w:sz w:val="22"/>
        </w:rPr>
        <w:t>5月24日 12:18</w:t>
      </w:r>
    </w:p>
    <w:bookmarkEnd w:id="48"/>
    <w:bookmarkStart w:name="ue68ae1fc" w:id="49"/>
    <w:p>
      <w:pPr>
        <w:pStyle w:val="Heading2"/>
        <w:spacing w:after="50" w:line="360" w:lineRule="auto" w:beforeLines="100"/>
        <w:ind w:left="0"/>
        <w:jc w:val="left"/>
      </w:pPr>
      <w:r>
        <w:rPr>
          <w:rFonts w:ascii="宋体" w:hAnsi="Times New Roman" w:eastAsia="宋体"/>
        </w:rPr>
        <w:t xml:space="preserve">7. </w:t>
      </w:r>
      <w:r>
        <w:rPr>
          <w:rFonts w:ascii="宋体" w:hAnsi="Times New Roman" w:eastAsia="宋体"/>
        </w:rPr>
        <w:t>用户界面有一个公告信息，但是后台管理界面却没有发布公告信息的功能</w:t>
      </w:r>
    </w:p>
    <w:bookmarkEnd w:id="49"/>
    <w:bookmarkStart w:name="u3aaa2ca6" w:id="50"/>
    <w:p>
      <w:pPr>
        <w:spacing w:after="50" w:line="360" w:lineRule="auto" w:beforeLines="100"/>
        <w:ind w:left="0"/>
        <w:jc w:val="left"/>
      </w:pPr>
      <w:r>
        <w:rPr>
          <w:rFonts w:ascii="宋体" w:hAnsi="Times New Roman" w:eastAsia="宋体"/>
          <w:b w:val="false"/>
          <w:i w:val="false"/>
          <w:color w:val="000000"/>
          <w:sz w:val="22"/>
        </w:rPr>
        <w:t>后端新增 ： AdminAnnouncementController.java 接口</w:t>
      </w:r>
    </w:p>
    <w:bookmarkEnd w:id="50"/>
    <w:bookmarkStart w:name="udb11c79e" w:id="51"/>
    <w:p>
      <w:pPr>
        <w:numPr>
          <w:ilvl w:val="0"/>
          <w:numId w:val="2"/>
        </w:numPr>
        <w:spacing w:after="50" w:line="360" w:lineRule="auto" w:beforeLines="100"/>
        <w:ind w:left="360"/>
        <w:jc w:val="left"/>
      </w:pPr>
      <w:r>
        <w:rPr>
          <w:rFonts w:ascii="宋体" w:hAnsi="Times New Roman" w:eastAsia="宋体"/>
          <w:b w:val="false"/>
          <w:i w:val="false"/>
          <w:color w:val="000000"/>
          <w:sz w:val="22"/>
        </w:rPr>
        <w:t>GET /api/admin/announcement/list — 分页查询公告列表（支持关键词、类型、状态筛选）</w:t>
      </w:r>
    </w:p>
    <w:bookmarkEnd w:id="51"/>
    <w:bookmarkStart w:name="uf8442657" w:id="52"/>
    <w:p>
      <w:pPr>
        <w:numPr>
          <w:ilvl w:val="0"/>
          <w:numId w:val="2"/>
        </w:numPr>
        <w:spacing w:after="50" w:line="360" w:lineRule="auto" w:beforeLines="100"/>
        <w:ind w:left="360"/>
        <w:jc w:val="left"/>
      </w:pPr>
      <w:r>
        <w:rPr>
          <w:rFonts w:ascii="宋体" w:hAnsi="Times New Roman" w:eastAsia="宋体"/>
          <w:b w:val="false"/>
          <w:i w:val="false"/>
          <w:color w:val="000000"/>
          <w:sz w:val="22"/>
        </w:rPr>
        <w:t>GET /api/admin/announcement/{id} — 获取公告详情</w:t>
      </w:r>
    </w:p>
    <w:bookmarkEnd w:id="52"/>
    <w:bookmarkStart w:name="uc7df15f2" w:id="53"/>
    <w:p>
      <w:pPr>
        <w:numPr>
          <w:ilvl w:val="0"/>
          <w:numId w:val="2"/>
        </w:numPr>
        <w:spacing w:after="50" w:line="360" w:lineRule="auto" w:beforeLines="100"/>
        <w:ind w:left="360"/>
        <w:jc w:val="left"/>
      </w:pPr>
      <w:r>
        <w:rPr>
          <w:rFonts w:ascii="宋体" w:hAnsi="Times New Roman" w:eastAsia="宋体"/>
          <w:b w:val="false"/>
          <w:i w:val="false"/>
          <w:color w:val="000000"/>
          <w:sz w:val="22"/>
        </w:rPr>
        <w:t>POST /api/admin/announcement — 新增公告</w:t>
      </w:r>
    </w:p>
    <w:bookmarkEnd w:id="53"/>
    <w:bookmarkStart w:name="u56bcacea" w:id="54"/>
    <w:p>
      <w:pPr>
        <w:numPr>
          <w:ilvl w:val="0"/>
          <w:numId w:val="2"/>
        </w:numPr>
        <w:spacing w:after="50" w:line="360" w:lineRule="auto" w:beforeLines="100"/>
        <w:ind w:left="360"/>
        <w:jc w:val="left"/>
      </w:pPr>
      <w:r>
        <w:rPr>
          <w:rFonts w:ascii="宋体" w:hAnsi="Times New Roman" w:eastAsia="宋体"/>
          <w:b w:val="false"/>
          <w:i w:val="false"/>
          <w:color w:val="000000"/>
          <w:sz w:val="22"/>
        </w:rPr>
        <w:t>PUT /api/admin/announcement — 编辑公告</w:t>
      </w:r>
    </w:p>
    <w:bookmarkEnd w:id="54"/>
    <w:bookmarkStart w:name="ua627053c" w:id="55"/>
    <w:p>
      <w:pPr>
        <w:numPr>
          <w:ilvl w:val="0"/>
          <w:numId w:val="2"/>
        </w:numPr>
        <w:spacing w:after="50" w:line="360" w:lineRule="auto" w:beforeLines="100"/>
        <w:ind w:left="360"/>
        <w:jc w:val="left"/>
      </w:pPr>
      <w:r>
        <w:rPr>
          <w:rFonts w:ascii="宋体" w:hAnsi="Times New Roman" w:eastAsia="宋体"/>
          <w:b w:val="false"/>
          <w:i w:val="false"/>
          <w:color w:val="000000"/>
          <w:sz w:val="22"/>
        </w:rPr>
        <w:t>DELETE /api/admin/announcement/{id} — 删除公告</w:t>
      </w:r>
    </w:p>
    <w:bookmarkEnd w:id="55"/>
    <w:bookmarkStart w:name="uf519e7dc" w:id="56"/>
    <w:p>
      <w:pPr>
        <w:spacing w:after="50" w:line="360" w:lineRule="auto" w:beforeLines="100"/>
        <w:ind w:left="0"/>
        <w:jc w:val="left"/>
      </w:pPr>
      <w:r>
        <w:rPr>
          <w:rFonts w:ascii="宋体" w:hAnsi="Times New Roman" w:eastAsia="宋体"/>
          <w:b w:val="false"/>
          <w:i w:val="false"/>
          <w:color w:val="000000"/>
          <w:sz w:val="22"/>
        </w:rPr>
        <w:t>前端新增 ： admin-announcement.js</w:t>
      </w:r>
    </w:p>
    <w:bookmarkEnd w:id="56"/>
    <w:bookmarkStart w:name="ua2dc2317" w:id="57"/>
    <w:p>
      <w:pPr>
        <w:numPr>
          <w:ilvl w:val="0"/>
          <w:numId w:val="3"/>
        </w:numPr>
        <w:spacing w:after="50" w:line="360" w:lineRule="auto" w:beforeLines="100"/>
        <w:ind w:left="360"/>
        <w:jc w:val="left"/>
      </w:pPr>
      <w:r>
        <w:rPr>
          <w:rFonts w:ascii="宋体" w:hAnsi="Times New Roman" w:eastAsia="宋体"/>
          <w:b w:val="false"/>
          <w:i w:val="false"/>
          <w:color w:val="000000"/>
          <w:sz w:val="22"/>
        </w:rPr>
        <w:t>loadAnnouncements() — 加载公告列表，支持类型（通知/紧急/系统）、优先级（普通/重要/紧急）、状态（草稿/已发布/已归档）筛选</w:t>
      </w:r>
    </w:p>
    <w:bookmarkEnd w:id="57"/>
    <w:bookmarkStart w:name="u9af1ac51" w:id="58"/>
    <w:p>
      <w:pPr>
        <w:numPr>
          <w:ilvl w:val="0"/>
          <w:numId w:val="3"/>
        </w:numPr>
        <w:spacing w:after="50" w:line="360" w:lineRule="auto" w:beforeLines="100"/>
        <w:ind w:left="360"/>
        <w:jc w:val="left"/>
      </w:pPr>
      <w:r>
        <w:rPr>
          <w:rFonts w:ascii="宋体" w:hAnsi="Times New Roman" w:eastAsia="宋体"/>
          <w:b w:val="false"/>
          <w:i w:val="false"/>
          <w:color w:val="000000"/>
          <w:sz w:val="22"/>
        </w:rPr>
        <w:t>showAnnouncementModal() — 打开发布公告弹窗，自动填充当前登录用户为发布人</w:t>
      </w:r>
    </w:p>
    <w:bookmarkEnd w:id="58"/>
    <w:bookmarkStart w:name="u596a09fc" w:id="59"/>
    <w:p>
      <w:pPr>
        <w:numPr>
          <w:ilvl w:val="0"/>
          <w:numId w:val="3"/>
        </w:numPr>
        <w:spacing w:after="50" w:line="360" w:lineRule="auto" w:beforeLines="100"/>
        <w:ind w:left="360"/>
        <w:jc w:val="left"/>
      </w:pPr>
      <w:r>
        <w:rPr>
          <w:rFonts w:ascii="宋体" w:hAnsi="Times New Roman" w:eastAsia="宋体"/>
          <w:b w:val="false"/>
          <w:i w:val="false"/>
          <w:color w:val="000000"/>
          <w:sz w:val="22"/>
        </w:rPr>
        <w:t>editAnnouncement(id) — 编辑公告，先加载事故类型选项再打开弹窗</w:t>
      </w:r>
    </w:p>
    <w:bookmarkEnd w:id="59"/>
    <w:bookmarkStart w:name="u5f31d05e" w:id="60"/>
    <w:p>
      <w:pPr>
        <w:numPr>
          <w:ilvl w:val="0"/>
          <w:numId w:val="3"/>
        </w:numPr>
        <w:spacing w:after="50" w:line="360" w:lineRule="auto" w:beforeLines="100"/>
        <w:ind w:left="360"/>
        <w:jc w:val="left"/>
      </w:pPr>
      <w:r>
        <w:rPr>
          <w:rFonts w:ascii="宋体" w:hAnsi="Times New Roman" w:eastAsia="宋体"/>
          <w:b w:val="false"/>
          <w:i w:val="false"/>
          <w:color w:val="000000"/>
          <w:sz w:val="22"/>
        </w:rPr>
        <w:t>saveAnnouncement() — 保存公告，发布状态自动设置发布时间</w:t>
      </w:r>
    </w:p>
    <w:bookmarkEnd w:id="60"/>
    <w:bookmarkStart w:name="u0fbf547c" w:id="61"/>
    <w:p>
      <w:pPr>
        <w:numPr>
          <w:ilvl w:val="0"/>
          <w:numId w:val="3"/>
        </w:numPr>
        <w:spacing w:after="50" w:line="360" w:lineRule="auto" w:beforeLines="100"/>
        <w:ind w:left="360"/>
        <w:jc w:val="left"/>
      </w:pPr>
      <w:r>
        <w:rPr>
          <w:rFonts w:ascii="宋体" w:hAnsi="Times New Roman" w:eastAsia="宋体"/>
          <w:b w:val="false"/>
          <w:i w:val="false"/>
          <w:color w:val="000000"/>
          <w:sz w:val="22"/>
        </w:rPr>
        <w:t>deleteAnnouncement(id) — 删除公告</w:t>
      </w:r>
    </w:p>
    <w:bookmarkEnd w:id="61"/>
    <w:bookmarkStart w:name="ued10d1af" w:id="62"/>
    <w:p>
      <w:pPr>
        <w:spacing w:after="50" w:line="360" w:lineRule="auto" w:beforeLines="100"/>
        <w:ind w:left="0"/>
        <w:jc w:val="left"/>
      </w:pPr>
      <w:r>
        <w:rPr>
          <w:rFonts w:ascii="宋体" w:hAnsi="Times New Roman" w:eastAsia="宋体"/>
          <w:b w:val="false"/>
          <w:i w:val="false"/>
          <w:color w:val="000000"/>
          <w:sz w:val="22"/>
        </w:rPr>
        <w:t>admin.html 修改 ：</w:t>
      </w:r>
    </w:p>
    <w:bookmarkEnd w:id="62"/>
    <w:bookmarkStart w:name="u3e0250c4" w:id="63"/>
    <w:p>
      <w:pPr>
        <w:numPr>
          <w:ilvl w:val="0"/>
          <w:numId w:val="4"/>
        </w:numPr>
        <w:spacing w:after="50" w:line="360" w:lineRule="auto" w:beforeLines="100"/>
        <w:ind w:left="360"/>
        <w:jc w:val="left"/>
      </w:pPr>
      <w:r>
        <w:rPr>
          <w:rFonts w:ascii="宋体" w:hAnsi="Times New Roman" w:eastAsia="宋体"/>
          <w:b w:val="false"/>
          <w:i w:val="false"/>
          <w:color w:val="000000"/>
          <w:sz w:val="22"/>
        </w:rPr>
        <w:t>侧边栏新增「</w:t>
      </w: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公告管理」菜单项</w:t>
      </w:r>
    </w:p>
    <w:bookmarkEnd w:id="63"/>
    <w:bookmarkStart w:name="ue5e65d2c" w:id="64"/>
    <w:p>
      <w:pPr>
        <w:numPr>
          <w:ilvl w:val="0"/>
          <w:numId w:val="4"/>
        </w:numPr>
        <w:spacing w:after="50" w:line="360" w:lineRule="auto" w:beforeLines="100"/>
        <w:ind w:left="360"/>
        <w:jc w:val="left"/>
      </w:pPr>
      <w:r>
        <w:rPr>
          <w:rFonts w:ascii="宋体" w:hAnsi="Times New Roman" w:eastAsia="宋体"/>
          <w:b w:val="false"/>
          <w:i w:val="false"/>
          <w:color w:val="000000"/>
          <w:sz w:val="22"/>
        </w:rPr>
        <w:t>新增公告管理页面（含搜索、筛选、表格）</w:t>
      </w:r>
    </w:p>
    <w:bookmarkEnd w:id="64"/>
    <w:bookmarkStart w:name="ue53e71da" w:id="65"/>
    <w:p>
      <w:pPr>
        <w:numPr>
          <w:ilvl w:val="0"/>
          <w:numId w:val="4"/>
        </w:numPr>
        <w:spacing w:after="50" w:line="360" w:lineRule="auto" w:beforeLines="100"/>
        <w:ind w:left="360"/>
        <w:jc w:val="left"/>
      </w:pPr>
      <w:r>
        <w:rPr>
          <w:rFonts w:ascii="宋体" w:hAnsi="Times New Roman" w:eastAsia="宋体"/>
          <w:b w:val="false"/>
          <w:i w:val="false"/>
          <w:color w:val="000000"/>
          <w:sz w:val="22"/>
        </w:rPr>
        <w:t>新增公告编辑模态框（标题、内容、类型、优先级、发布人、状态）</w:t>
      </w:r>
    </w:p>
    <w:bookmarkEnd w:id="65"/>
    <w:bookmarkStart w:name="u13e33f4f" w:id="66"/>
    <w:bookmarkEnd w:id="66"/>
    <w:bookmarkStart w:name="Dzay9" w:id="67"/>
    <w:p>
      <w:pPr>
        <w:spacing w:line="360" w:lineRule="auto" w:beforeLines="100" w:after="50"/>
        <w:ind w:left="0"/>
      </w:pPr>
      <w:r>
        <w:rPr>
          <w:rFonts w:eastAsia="宋体" w:ascii="宋体"/>
        </w:rPr>
        <w:pict>
          <v:rect style="width:0;height:1.5pt" id="_x0000_i1025" o:hr="t" o:hrstd="t" o:hralign="center" stroked="f" fillcolor="#a0a0a0"/>
        </w:pict>
      </w:r>
    </w:p>
    <w:bookmarkEnd w:id="67"/>
    <w:bookmarkStart w:name="uec05c299" w:id="68"/>
    <w:p>
      <w:pPr>
        <w:spacing w:after="50" w:line="360" w:lineRule="auto" w:beforeLines="100"/>
        <w:ind w:left="0"/>
        <w:jc w:val="left"/>
      </w:pPr>
      <w:r>
        <w:rPr>
          <w:rFonts w:ascii="宋体" w:hAnsi="Times New Roman" w:eastAsia="宋体"/>
          <w:b w:val="false"/>
          <w:i w:val="false"/>
          <w:color w:val="000000"/>
          <w:sz w:val="22"/>
        </w:rPr>
        <w:t>5月24日 12:50</w:t>
      </w:r>
    </w:p>
    <w:bookmarkEnd w:id="68"/>
    <w:bookmarkStart w:name="ue52e8dc4" w:id="69"/>
    <w:p>
      <w:pPr>
        <w:pStyle w:val="Heading2"/>
        <w:spacing w:after="50" w:line="360" w:lineRule="auto" w:beforeLines="100"/>
        <w:ind w:left="0"/>
        <w:jc w:val="left"/>
      </w:pPr>
      <w:r>
        <w:rPr>
          <w:rFonts w:ascii="宋体" w:hAnsi="Times New Roman" w:eastAsia="宋体"/>
        </w:rPr>
        <w:t xml:space="preserve">8. </w:t>
      </w:r>
      <w:r>
        <w:rPr>
          <w:rFonts w:ascii="宋体" w:hAnsi="Times New Roman" w:eastAsia="宋体"/>
        </w:rPr>
        <w:t>修复事故类型下拉框无选项问题</w:t>
      </w:r>
    </w:p>
    <w:bookmarkEnd w:id="69"/>
    <w:bookmarkStart w:name="YiWKP" w:id="70"/>
    <w:p>
      <w:pPr>
        <w:pStyle w:val="Heading3"/>
        <w:spacing w:after="50" w:line="360" w:lineRule="auto" w:beforeLines="100"/>
        <w:ind w:left="0"/>
        <w:jc w:val="left"/>
      </w:pPr>
      <w:r>
        <w:rPr>
          <w:rFonts w:ascii="宋体" w:hAnsi="Times New Roman" w:eastAsia="宋体"/>
        </w:rPr>
        <w:t xml:space="preserve">8.1. </w:t>
      </w:r>
      <w:r>
        <w:rPr>
          <w:rFonts w:ascii="宋体" w:hAnsi="Times New Roman" w:eastAsia="宋体"/>
        </w:rPr>
        <w:t>问题原因 ：</w:t>
      </w:r>
    </w:p>
    <w:bookmarkEnd w:id="70"/>
    <w:bookmarkStart w:name="u080a596d" w:id="71"/>
    <w:p>
      <w:pPr>
        <w:numPr>
          <w:ilvl w:val="0"/>
          <w:numId w:val="5"/>
        </w:numPr>
        <w:spacing w:after="50" w:line="360" w:lineRule="auto" w:beforeLines="100"/>
        <w:ind w:left="360"/>
        <w:jc w:val="left"/>
      </w:pPr>
      <w:r>
        <w:rPr>
          <w:rFonts w:ascii="宋体" w:hAnsi="Times New Roman" w:eastAsia="宋体"/>
          <w:b w:val="false"/>
          <w:i w:val="false"/>
          <w:color w:val="000000"/>
          <w:sz w:val="22"/>
        </w:rPr>
        <w:t>showAccidentModal() 调用 /api/admin/accident-type/all 加载类型选项，但模态框在数据返回前就已显示</w:t>
      </w:r>
    </w:p>
    <w:bookmarkEnd w:id="71"/>
    <w:bookmarkStart w:name="uaab776da" w:id="72"/>
    <w:p>
      <w:pPr>
        <w:numPr>
          <w:ilvl w:val="0"/>
          <w:numId w:val="5"/>
        </w:numPr>
        <w:spacing w:after="50" w:line="360" w:lineRule="auto" w:beforeLines="100"/>
        <w:ind w:left="360"/>
        <w:jc w:val="left"/>
      </w:pPr>
      <w:r>
        <w:rPr>
          <w:rFonts w:ascii="宋体" w:hAnsi="Times New Roman" w:eastAsia="宋体"/>
          <w:b w:val="false"/>
          <w:i w:val="false"/>
          <w:color w:val="000000"/>
          <w:sz w:val="22"/>
        </w:rPr>
        <w:t>editAccident() 完全没有加载事故类型选项，直接设置 value 导致下拉框为空</w:t>
      </w:r>
    </w:p>
    <w:bookmarkEnd w:id="72"/>
    <w:bookmarkStart w:name="tKOtk" w:id="73"/>
    <w:p>
      <w:pPr>
        <w:pStyle w:val="Heading3"/>
        <w:spacing w:after="50" w:line="360" w:lineRule="auto" w:beforeLines="100"/>
        <w:ind w:left="0"/>
        <w:jc w:val="left"/>
      </w:pPr>
      <w:r>
        <w:rPr>
          <w:rFonts w:ascii="宋体" w:hAnsi="Times New Roman" w:eastAsia="宋体"/>
        </w:rPr>
        <w:t xml:space="preserve">8.2. </w:t>
      </w:r>
      <w:r>
        <w:rPr>
          <w:rFonts w:ascii="宋体" w:hAnsi="Times New Roman" w:eastAsia="宋体"/>
        </w:rPr>
        <w:t>修复方案 ： admin-accident.js</w:t>
      </w:r>
    </w:p>
    <w:bookmarkEnd w:id="73"/>
    <w:bookmarkStart w:name="u668e4a27" w:id="74"/>
    <w:p>
      <w:pPr>
        <w:numPr>
          <w:ilvl w:val="0"/>
          <w:numId w:val="6"/>
        </w:numPr>
        <w:spacing w:after="50" w:line="360" w:lineRule="auto" w:beforeLines="100"/>
        <w:ind w:left="360"/>
        <w:jc w:val="left"/>
      </w:pPr>
      <w:r>
        <w:rPr>
          <w:rFonts w:ascii="宋体" w:hAnsi="Times New Roman" w:eastAsia="宋体"/>
          <w:b w:val="false"/>
          <w:i w:val="false"/>
          <w:color w:val="000000"/>
          <w:sz w:val="22"/>
        </w:rPr>
        <w:t>提取公共函数 loadAccidentTypeSelect(selectedId) ，统一加载事故类型选项并支持设置选中值</w:t>
      </w:r>
    </w:p>
    <w:bookmarkEnd w:id="74"/>
    <w:bookmarkStart w:name="u3fa7a664" w:id="75"/>
    <w:p>
      <w:pPr>
        <w:numPr>
          <w:ilvl w:val="0"/>
          <w:numId w:val="6"/>
        </w:numPr>
        <w:spacing w:after="50" w:line="360" w:lineRule="auto" w:beforeLines="100"/>
        <w:ind w:left="360"/>
        <w:jc w:val="left"/>
      </w:pPr>
      <w:r>
        <w:rPr>
          <w:rFonts w:ascii="宋体" w:hAnsi="Times New Roman" w:eastAsia="宋体"/>
          <w:b w:val="false"/>
          <w:i w:val="false"/>
          <w:color w:val="000000"/>
          <w:sz w:val="22"/>
        </w:rPr>
        <w:t>showAccidentModal() 和 editAccident() 都使用此函数，确保类型选项加载完成后再显示模态框</w:t>
      </w:r>
    </w:p>
    <w:bookmarkEnd w:id="75"/>
    <w:bookmarkStart w:name="u1b69629c" w:id="76"/>
    <w:bookmarkEnd w:id="76"/>
    <w:bookmarkStart w:name="nA3RV" w:id="77"/>
    <w:p>
      <w:pPr>
        <w:spacing w:line="360" w:lineRule="auto" w:beforeLines="100" w:after="50"/>
        <w:ind w:left="0"/>
      </w:pPr>
      <w:r>
        <w:rPr>
          <w:rFonts w:eastAsia="宋体" w:ascii="宋体"/>
        </w:rPr>
        <w:pict>
          <v:rect style="width:0;height:1.5pt" id="_x0000_i1025" o:hr="t" o:hrstd="t" o:hralign="center" stroked="f" fillcolor="#a0a0a0"/>
        </w:pict>
      </w:r>
    </w:p>
    <w:bookmarkEnd w:id="77"/>
    <w:bookmarkStart w:name="u41a9a68b" w:id="78"/>
    <w:p>
      <w:pPr>
        <w:spacing w:after="50" w:line="360" w:lineRule="auto" w:beforeLines="100"/>
        <w:ind w:left="0"/>
        <w:jc w:val="left"/>
      </w:pPr>
      <w:r>
        <w:rPr>
          <w:rFonts w:ascii="宋体" w:hAnsi="Times New Roman" w:eastAsia="宋体"/>
          <w:b w:val="false"/>
          <w:i w:val="false"/>
          <w:color w:val="000000"/>
          <w:sz w:val="22"/>
        </w:rPr>
        <w:t>5月24日 14:11</w:t>
      </w:r>
    </w:p>
    <w:bookmarkEnd w:id="78"/>
    <w:bookmarkStart w:name="u4a379ef1" w:id="79"/>
    <w:p>
      <w:pPr>
        <w:pStyle w:val="Heading2"/>
        <w:spacing w:after="50" w:line="360" w:lineRule="auto" w:beforeLines="100"/>
        <w:ind w:left="0"/>
        <w:jc w:val="left"/>
      </w:pPr>
      <w:r>
        <w:rPr>
          <w:rFonts w:ascii="宋体" w:hAnsi="Times New Roman" w:eastAsia="宋体"/>
        </w:rPr>
        <w:t xml:space="preserve">9. </w:t>
      </w:r>
      <w:r>
        <w:rPr>
          <w:rFonts w:ascii="宋体" w:hAnsi="Times New Roman" w:eastAsia="宋体"/>
        </w:rPr>
        <w:t>Jackson 序列化 Java 8 时间类型的错误</w:t>
      </w:r>
    </w:p>
    <w:bookmarkEnd w:id="79"/>
    <w:bookmarkStart w:name="uda87fe3f" w:id="80"/>
    <w:p>
      <w:pPr>
        <w:numPr>
          <w:ilvl w:val="0"/>
          <w:numId w:val="7"/>
        </w:numPr>
        <w:spacing w:after="50" w:line="360" w:lineRule="auto" w:beforeLines="100"/>
        <w:ind w:left="360"/>
        <w:jc w:val="left"/>
      </w:pPr>
      <w:r>
        <w:rPr>
          <w:rFonts w:ascii="宋体" w:hAnsi="Times New Roman" w:eastAsia="宋体"/>
          <w:b w:val="false"/>
          <w:i w:val="false"/>
          <w:color w:val="000000"/>
          <w:sz w:val="22"/>
        </w:rPr>
        <w:t>添加了 JavaTimeModule 支持</w:t>
      </w:r>
    </w:p>
    <w:bookmarkEnd w:id="80"/>
    <w:bookmarkStart w:name="u308ba486" w:id="81"/>
    <w:p>
      <w:pPr>
        <w:numPr>
          <w:ilvl w:val="0"/>
          <w:numId w:val="7"/>
        </w:numPr>
        <w:spacing w:after="50" w:line="360" w:lineRule="auto" w:beforeLines="100"/>
        <w:ind w:left="360"/>
        <w:jc w:val="left"/>
      </w:pPr>
      <w:r>
        <w:rPr>
          <w:rFonts w:ascii="宋体" w:hAnsi="Times New Roman" w:eastAsia="宋体"/>
          <w:b w:val="false"/>
          <w:i w:val="false"/>
          <w:color w:val="000000"/>
          <w:sz w:val="22"/>
        </w:rPr>
        <w:t>配置了 ObjectMapper 的类型处理</w:t>
      </w:r>
    </w:p>
    <w:bookmarkEnd w:id="81"/>
    <w:bookmarkStart w:name="u5de26f72" w:id="82"/>
    <w:p>
      <w:pPr>
        <w:numPr>
          <w:ilvl w:val="0"/>
          <w:numId w:val="7"/>
        </w:numPr>
        <w:spacing w:after="50" w:line="360" w:lineRule="auto" w:beforeLines="100"/>
        <w:ind w:left="360"/>
        <w:jc w:val="left"/>
      </w:pPr>
      <w:r>
        <w:rPr>
          <w:rFonts w:ascii="宋体" w:hAnsi="Times New Roman" w:eastAsia="宋体"/>
          <w:b w:val="false"/>
          <w:i w:val="false"/>
          <w:color w:val="000000"/>
          <w:sz w:val="22"/>
        </w:rPr>
        <w:t>现在可以正确处理 LocalDateTime 等时间类型</w:t>
      </w:r>
    </w:p>
    <w:bookmarkEnd w:id="82"/>
    <w:bookmarkStart w:name="ufa7b80c4" w:id="83"/>
    <w:bookmarkEnd w:id="83"/>
    <w:bookmarkStart w:name="HL1Vd" w:id="84"/>
    <w:p>
      <w:pPr>
        <w:spacing w:line="360" w:lineRule="auto" w:beforeLines="100" w:after="50"/>
        <w:ind w:left="0"/>
      </w:pPr>
      <w:r>
        <w:rPr>
          <w:rFonts w:eastAsia="宋体" w:ascii="宋体"/>
        </w:rPr>
        <w:pict>
          <v:rect style="width:0;height:1.5pt" id="_x0000_i1025" o:hr="t" o:hrstd="t" o:hralign="center" stroked="f" fillcolor="#a0a0a0"/>
        </w:pict>
      </w:r>
    </w:p>
    <w:bookmarkEnd w:id="84"/>
    <w:bookmarkStart w:name="u7c067834" w:id="85"/>
    <w:p>
      <w:pPr>
        <w:pStyle w:val="Heading2"/>
        <w:spacing w:after="50" w:line="360" w:lineRule="auto" w:beforeLines="100"/>
        <w:ind w:left="0"/>
        <w:jc w:val="left"/>
      </w:pPr>
      <w:r>
        <w:rPr>
          <w:rFonts w:ascii="宋体" w:hAnsi="Times New Roman" w:eastAsia="宋体"/>
        </w:rPr>
        <w:t xml:space="preserve">10. </w:t>
      </w:r>
      <w:r>
        <w:rPr>
          <w:rFonts w:ascii="宋体" w:hAnsi="Times New Roman" w:eastAsia="宋体"/>
        </w:rPr>
        <w:t>救灾物资这里应该改成救助站，这里也应该加上显示经纬度地理位置坐标，这里数据库的字段是没有的需要修改或增加数据库表</w:t>
      </w:r>
    </w:p>
    <w:bookmarkEnd w:id="85"/>
    <w:bookmarkStart w:name="ue06b5909" w:id="86"/>
    <w:p>
      <w:pPr>
        <w:numPr>
          <w:ilvl w:val="0"/>
          <w:numId w:val="8"/>
        </w:numPr>
        <w:spacing w:after="50" w:line="360" w:lineRule="auto" w:beforeLines="100"/>
        <w:ind w:left="360"/>
        <w:jc w:val="left"/>
      </w:pPr>
      <w:r>
        <w:rPr>
          <w:rFonts w:ascii="宋体" w:hAnsi="Times New Roman" w:eastAsia="宋体"/>
          <w:b w:val="false"/>
          <w:i w:val="false"/>
          <w:color w:val="000000"/>
          <w:sz w:val="22"/>
        </w:rPr>
        <w:t>Material实体类 ：添加了 latitude （纬度）和 longitude （经度）字段</w:t>
      </w:r>
    </w:p>
    <w:bookmarkEnd w:id="86"/>
    <w:bookmarkStart w:name="u55cf5efe" w:id="87"/>
    <w:p>
      <w:pPr>
        <w:numPr>
          <w:ilvl w:val="0"/>
          <w:numId w:val="8"/>
        </w:numPr>
        <w:spacing w:after="50" w:line="360" w:lineRule="auto" w:beforeLines="100"/>
        <w:ind w:left="360"/>
        <w:jc w:val="left"/>
      </w:pPr>
      <w:r>
        <w:rPr>
          <w:rFonts w:ascii="宋体" w:hAnsi="Times New Roman" w:eastAsia="宋体"/>
          <w:b w:val="false"/>
          <w:i w:val="false"/>
          <w:color w:val="000000"/>
          <w:sz w:val="22"/>
        </w:rPr>
        <w:t>MaterialMapper.xml ：更新了insert和update语句，支持经纬度的保存</w:t>
      </w:r>
    </w:p>
    <w:bookmarkEnd w:id="87"/>
    <w:bookmarkStart w:name="u03e6882c" w:id="88"/>
    <w:p>
      <w:pPr>
        <w:numPr>
          <w:ilvl w:val="0"/>
          <w:numId w:val="8"/>
        </w:numPr>
        <w:spacing w:after="50" w:line="360" w:lineRule="auto" w:beforeLines="100"/>
        <w:ind w:left="360"/>
        <w:jc w:val="left"/>
      </w:pPr>
      <w:r>
        <w:rPr>
          <w:rFonts w:ascii="宋体" w:hAnsi="Times New Roman" w:eastAsia="宋体"/>
          <w:b w:val="false"/>
          <w:i w:val="false"/>
          <w:color w:val="000000"/>
          <w:sz w:val="22"/>
        </w:rPr>
        <w:t>SQL脚本 ：创建了 update_material_add_lnglat.sql ，您需要在MySQL中执行这个脚本来添加字段</w:t>
      </w:r>
    </w:p>
    <w:bookmarkEnd w:id="88"/>
    <w:bookmarkStart w:name="QE6LQ" w:id="89"/>
    <w:p>
      <w:pPr>
        <w:spacing w:line="360" w:lineRule="auto" w:beforeLines="100" w:after="50"/>
        <w:ind w:left="0"/>
      </w:pPr>
      <w:r>
        <w:rPr>
          <w:rFonts w:eastAsia="宋体" w:ascii="宋体"/>
        </w:rPr>
        <w:pict>
          <v:rect style="width:0;height:1.5pt" id="_x0000_i1025" o:hr="t" o:hrstd="t" o:hralign="center" stroked="f" fillcolor="#a0a0a0"/>
        </w:pict>
      </w:r>
    </w:p>
    <w:bookmarkEnd w:id="89"/>
    <w:bookmarkStart w:name="u94561fc8" w:id="90"/>
    <w:p>
      <w:pPr>
        <w:spacing w:after="50" w:line="360" w:lineRule="auto" w:beforeLines="100"/>
        <w:ind w:left="0"/>
        <w:jc w:val="left"/>
      </w:pPr>
      <w:r>
        <w:rPr>
          <w:rFonts w:ascii="宋体" w:hAnsi="Times New Roman" w:eastAsia="宋体"/>
          <w:b w:val="false"/>
          <w:i w:val="false"/>
          <w:color w:val="000000"/>
          <w:sz w:val="22"/>
        </w:rPr>
        <w:t>5月24日 14:56</w:t>
      </w:r>
    </w:p>
    <w:bookmarkEnd w:id="90"/>
    <w:bookmarkStart w:name="u27072c86" w:id="91"/>
    <w:p>
      <w:pPr>
        <w:pStyle w:val="Heading2"/>
        <w:spacing w:after="50" w:line="360" w:lineRule="auto" w:beforeLines="100"/>
        <w:ind w:left="0"/>
        <w:jc w:val="left"/>
      </w:pPr>
      <w:r>
        <w:rPr>
          <w:rFonts w:ascii="宋体" w:hAnsi="Times New Roman" w:eastAsia="宋体"/>
        </w:rPr>
        <w:t xml:space="preserve">11. </w:t>
      </w:r>
      <w:r>
        <w:rPr>
          <w:rFonts w:ascii="宋体" w:hAnsi="Times New Roman" w:eastAsia="宋体"/>
        </w:rPr>
        <w:t>救助站物资问题</w:t>
      </w:r>
    </w:p>
    <w:bookmarkEnd w:id="91"/>
    <w:bookmarkStart w:name="uae172b2c" w:id="92"/>
    <w:p>
      <w:pPr>
        <w:spacing w:after="50" w:line="360" w:lineRule="auto" w:beforeLines="100"/>
        <w:ind w:left="0"/>
        <w:jc w:val="left"/>
      </w:pPr>
      <w:r>
        <w:rPr>
          <w:rFonts w:ascii="宋体" w:hAnsi="Times New Roman" w:eastAsia="宋体"/>
          <w:b w:val="false"/>
          <w:i w:val="false"/>
          <w:color w:val="000000"/>
          <w:sz w:val="22"/>
        </w:rPr>
        <w:t>后台管理系统的这个救助站需要添加救助物资，需要增加物资名称，物资分类这里选择不理，一个救助站下应该对应多个救助物资，逻辑应该是先创建救助站后救助站后再添加救援物资，规格和型号就不要了，需要修改数据库表，还有状态应该用中文显示不要用英文。救助站就只有ID，位置，经纬度，状态，对于救助物资（在救助站里面）：分类，库存，规格，单价。</w:t>
      </w:r>
    </w:p>
    <w:bookmarkEnd w:id="92"/>
    <w:bookmarkStart w:name="wXF46" w:id="93"/>
    <w:p>
      <w:pPr>
        <w:pStyle w:val="Heading3"/>
        <w:spacing w:after="50" w:line="360" w:lineRule="auto" w:beforeLines="100"/>
        <w:ind w:left="0"/>
        <w:jc w:val="left"/>
      </w:pPr>
      <w:r>
        <w:rPr>
          <w:rFonts w:ascii="宋体" w:hAnsi="Times New Roman" w:eastAsia="宋体"/>
        </w:rPr>
        <w:t xml:space="preserve">11.1. </w:t>
      </w:r>
      <w:r>
        <w:rPr>
          <w:rFonts w:ascii="宋体" w:hAnsi="Times New Roman" w:eastAsia="宋体"/>
        </w:rPr>
        <w:t>数据库修改</w:t>
      </w:r>
    </w:p>
    <w:bookmarkEnd w:id="93"/>
    <w:bookmarkStart w:name="uaa320d5c" w:id="94"/>
    <w:p>
      <w:pPr>
        <w:numPr>
          <w:ilvl w:val="0"/>
          <w:numId w:val="9"/>
        </w:numPr>
        <w:spacing w:after="50" w:line="360" w:lineRule="auto" w:beforeLines="100"/>
        <w:ind w:left="360"/>
        <w:jc w:val="left"/>
      </w:pPr>
      <w:r>
        <w:rPr>
          <w:rFonts w:ascii="宋体" w:hAnsi="Times New Roman" w:eastAsia="宋体"/>
          <w:b w:val="false"/>
          <w:i w:val="false"/>
          <w:color w:val="000000"/>
          <w:sz w:val="22"/>
        </w:rPr>
        <w:t>将 material 表重命名为 shelter 表（救助站表）</w:t>
      </w:r>
    </w:p>
    <w:bookmarkEnd w:id="94"/>
    <w:bookmarkStart w:name="u86f54b56" w:id="95"/>
    <w:p>
      <w:pPr>
        <w:numPr>
          <w:ilvl w:val="0"/>
          <w:numId w:val="9"/>
        </w:numPr>
        <w:spacing w:after="50" w:line="360" w:lineRule="auto" w:beforeLines="100"/>
        <w:ind w:left="360"/>
        <w:jc w:val="left"/>
      </w:pPr>
      <w:r>
        <w:rPr>
          <w:rFonts w:ascii="宋体" w:hAnsi="Times New Roman" w:eastAsia="宋体"/>
          <w:b w:val="false"/>
          <w:i w:val="false"/>
          <w:color w:val="000000"/>
          <w:sz w:val="22"/>
        </w:rPr>
        <w:t>删除救助站表中不需要的字段，只保留：id、name、location、latitude、longitude、status、create_time、update_time</w:t>
      </w:r>
    </w:p>
    <w:bookmarkEnd w:id="95"/>
    <w:bookmarkStart w:name="u8d7e1edf" w:id="96"/>
    <w:p>
      <w:pPr>
        <w:numPr>
          <w:ilvl w:val="0"/>
          <w:numId w:val="9"/>
        </w:numPr>
        <w:spacing w:after="50" w:line="360" w:lineRule="auto" w:beforeLines="100"/>
        <w:ind w:left="360"/>
        <w:jc w:val="left"/>
      </w:pPr>
      <w:r>
        <w:rPr>
          <w:rFonts w:ascii="宋体" w:hAnsi="Times New Roman" w:eastAsia="宋体"/>
          <w:b w:val="false"/>
          <w:i w:val="false"/>
          <w:color w:val="000000"/>
          <w:sz w:val="22"/>
        </w:rPr>
        <w:t xml:space="preserve">新建 shelter_material 表（救助物资表） </w:t>
      </w:r>
    </w:p>
    <w:bookmarkEnd w:id="96"/>
    <w:bookmarkStart w:name="jAZ1w" w:id="97"/>
    <w:p>
      <w:pPr>
        <w:pStyle w:val="Heading3"/>
        <w:spacing w:after="50" w:line="360" w:lineRule="auto" w:beforeLines="100"/>
        <w:ind w:left="0"/>
        <w:jc w:val="left"/>
      </w:pPr>
      <w:r>
        <w:rPr>
          <w:rFonts w:ascii="宋体" w:hAnsi="Times New Roman" w:eastAsia="宋体"/>
        </w:rPr>
        <w:t xml:space="preserve">11.2. </w:t>
      </w:r>
      <w:r>
        <w:rPr>
          <w:rFonts w:ascii="宋体" w:hAnsi="Times New Roman" w:eastAsia="宋体"/>
        </w:rPr>
        <w:t>后端代码</w:t>
      </w:r>
    </w:p>
    <w:bookmarkEnd w:id="97"/>
    <w:bookmarkStart w:name="u07e27529" w:id="98"/>
    <w:p>
      <w:pPr>
        <w:numPr>
          <w:ilvl w:val="0"/>
          <w:numId w:val="10"/>
        </w:numPr>
        <w:spacing w:after="50" w:line="360" w:lineRule="auto" w:beforeLines="100"/>
        <w:ind w:left="360"/>
        <w:jc w:val="left"/>
      </w:pPr>
      <w:r>
        <w:rPr>
          <w:rFonts w:ascii="宋体" w:hAnsi="Times New Roman" w:eastAsia="宋体"/>
          <w:b w:val="false"/>
          <w:i w:val="false"/>
          <w:color w:val="000000"/>
          <w:sz w:val="22"/>
        </w:rPr>
        <w:t>新建 Shelter 实体类（救助站）</w:t>
      </w:r>
    </w:p>
    <w:bookmarkEnd w:id="98"/>
    <w:bookmarkStart w:name="u0d8abd97" w:id="99"/>
    <w:p>
      <w:pPr>
        <w:numPr>
          <w:ilvl w:val="0"/>
          <w:numId w:val="10"/>
        </w:numPr>
        <w:spacing w:after="50" w:line="360" w:lineRule="auto" w:beforeLines="100"/>
        <w:ind w:left="360"/>
        <w:jc w:val="left"/>
      </w:pPr>
      <w:r>
        <w:rPr>
          <w:rFonts w:ascii="宋体" w:hAnsi="Times New Roman" w:eastAsia="宋体"/>
          <w:b w:val="false"/>
          <w:i w:val="false"/>
          <w:color w:val="000000"/>
          <w:sz w:val="22"/>
        </w:rPr>
        <w:t>新建 ShelterMaterial 实体类（救助物资）</w:t>
      </w:r>
    </w:p>
    <w:bookmarkEnd w:id="99"/>
    <w:bookmarkStart w:name="u08e98691" w:id="100"/>
    <w:p>
      <w:pPr>
        <w:numPr>
          <w:ilvl w:val="0"/>
          <w:numId w:val="10"/>
        </w:numPr>
        <w:spacing w:after="50" w:line="360" w:lineRule="auto" w:beforeLines="100"/>
        <w:ind w:left="360"/>
        <w:jc w:val="left"/>
      </w:pPr>
      <w:r>
        <w:rPr>
          <w:rFonts w:ascii="宋体" w:hAnsi="Times New Roman" w:eastAsia="宋体"/>
          <w:b w:val="false"/>
          <w:i w:val="false"/>
          <w:color w:val="000000"/>
          <w:sz w:val="22"/>
        </w:rPr>
        <w:t>新建 ShelterMapper 、 ShelterMaterialMapper 及对应 XML</w:t>
      </w:r>
    </w:p>
    <w:bookmarkEnd w:id="100"/>
    <w:bookmarkStart w:name="u196f37ee" w:id="101"/>
    <w:p>
      <w:pPr>
        <w:numPr>
          <w:ilvl w:val="0"/>
          <w:numId w:val="10"/>
        </w:numPr>
        <w:spacing w:after="50" w:line="360" w:lineRule="auto" w:beforeLines="100"/>
        <w:ind w:left="360"/>
        <w:jc w:val="left"/>
      </w:pPr>
      <w:r>
        <w:rPr>
          <w:rFonts w:ascii="宋体" w:hAnsi="Times New Roman" w:eastAsia="宋体"/>
          <w:b w:val="false"/>
          <w:i w:val="false"/>
          <w:color w:val="000000"/>
          <w:sz w:val="22"/>
        </w:rPr>
        <w:t>新建 ShelterService 、 ShelterMaterialService 及实现类</w:t>
      </w:r>
    </w:p>
    <w:bookmarkEnd w:id="101"/>
    <w:bookmarkStart w:name="uc85f433a" w:id="102"/>
    <w:p>
      <w:pPr>
        <w:numPr>
          <w:ilvl w:val="0"/>
          <w:numId w:val="10"/>
        </w:numPr>
        <w:spacing w:after="50" w:line="360" w:lineRule="auto" w:beforeLines="100"/>
        <w:ind w:left="360"/>
        <w:jc w:val="left"/>
      </w:pPr>
      <w:r>
        <w:rPr>
          <w:rFonts w:ascii="宋体" w:hAnsi="Times New Roman" w:eastAsia="宋体"/>
          <w:b w:val="false"/>
          <w:i w:val="false"/>
          <w:color w:val="000000"/>
          <w:sz w:val="22"/>
        </w:rPr>
        <w:t>新建 ShelterController 、 ShelterMaterialController</w:t>
      </w:r>
    </w:p>
    <w:bookmarkEnd w:id="102"/>
    <w:bookmarkStart w:name="u6d4d8c96" w:id="103"/>
    <w:p>
      <w:pPr>
        <w:numPr>
          <w:ilvl w:val="0"/>
          <w:numId w:val="10"/>
        </w:numPr>
        <w:spacing w:after="50" w:line="360" w:lineRule="auto" w:beforeLines="100"/>
        <w:ind w:left="360"/>
        <w:jc w:val="left"/>
      </w:pPr>
      <w:r>
        <w:rPr>
          <w:rFonts w:ascii="宋体" w:hAnsi="Times New Roman" w:eastAsia="宋体"/>
          <w:b w:val="false"/>
          <w:i w:val="false"/>
          <w:color w:val="000000"/>
          <w:sz w:val="22"/>
        </w:rPr>
        <w:t>状态默认使用中文："正常"、"关闭"</w:t>
      </w:r>
    </w:p>
    <w:bookmarkEnd w:id="103"/>
    <w:bookmarkStart w:name="u0bfe3921" w:id="104"/>
    <w:bookmarkEnd w:id="104"/>
    <w:bookmarkStart w:name="NqH6A" w:id="105"/>
    <w:p>
      <w:pPr>
        <w:spacing w:line="360" w:lineRule="auto" w:beforeLines="100" w:after="50"/>
        <w:ind w:left="0"/>
      </w:pPr>
      <w:r>
        <w:rPr>
          <w:rFonts w:eastAsia="宋体" w:ascii="宋体"/>
        </w:rPr>
        <w:pict>
          <v:rect style="width:0;height:1.5pt" id="_x0000_i1025" o:hr="t" o:hrstd="t" o:hralign="center" stroked="f" fillcolor="#a0a0a0"/>
        </w:pict>
      </w:r>
    </w:p>
    <w:bookmarkEnd w:id="105"/>
    <w:bookmarkStart w:name="u5c304e59" w:id="106"/>
    <w:p>
      <w:pPr>
        <w:spacing w:after="50" w:line="360" w:lineRule="auto" w:beforeLines="100"/>
        <w:ind w:left="0"/>
        <w:jc w:val="left"/>
      </w:pPr>
      <w:r>
        <w:rPr>
          <w:rFonts w:ascii="宋体" w:hAnsi="Times New Roman" w:eastAsia="宋体"/>
          <w:b w:val="false"/>
          <w:i w:val="false"/>
          <w:color w:val="000000"/>
          <w:sz w:val="22"/>
        </w:rPr>
        <w:t>5月24日 15:18</w:t>
      </w:r>
    </w:p>
    <w:bookmarkEnd w:id="106"/>
    <w:bookmarkStart w:name="ue9960ab8" w:id="107"/>
    <w:p>
      <w:pPr>
        <w:pStyle w:val="Heading2"/>
        <w:spacing w:after="50" w:line="360" w:lineRule="auto" w:beforeLines="100"/>
        <w:ind w:left="0"/>
        <w:jc w:val="left"/>
      </w:pPr>
      <w:r>
        <w:rPr>
          <w:rFonts w:ascii="宋体" w:hAnsi="Times New Roman" w:eastAsia="宋体"/>
        </w:rPr>
        <w:t xml:space="preserve">12. </w:t>
      </w:r>
      <w:r>
        <w:rPr>
          <w:rFonts w:ascii="宋体" w:hAnsi="Times New Roman" w:eastAsia="宋体"/>
        </w:rPr>
        <w:t>新增救助物资没有分类菜单的选项</w:t>
      </w:r>
    </w:p>
    <w:bookmarkEnd w:id="107"/>
    <w:bookmarkStart w:name="u8192accf" w:id="108"/>
    <w:p>
      <w:pPr>
        <w:spacing w:after="50" w:line="360" w:lineRule="auto" w:beforeLines="100"/>
        <w:ind w:left="0"/>
        <w:jc w:val="left"/>
      </w:pPr>
      <w:r>
        <w:rPr>
          <w:rFonts w:ascii="宋体" w:hAnsi="Times New Roman" w:eastAsia="宋体"/>
          <w:b w:val="false"/>
          <w:i w:val="false"/>
          <w:color w:val="000000"/>
          <w:sz w:val="22"/>
        </w:rPr>
        <w:t>缓存注解 key 错误 ：当 status 为 null 时，原缓存 key 会报错，已修改为 key = "#status != null ? #status : 'all'"</w:t>
      </w:r>
    </w:p>
    <w:bookmarkEnd w:id="108"/>
    <w:bookmarkStart w:name="u58b0fb2c" w:id="109"/>
    <w:bookmarkEnd w:id="109"/>
    <w:bookmarkStart w:name="w2mLm" w:id="110"/>
    <w:p>
      <w:pPr>
        <w:spacing w:line="360" w:lineRule="auto" w:beforeLines="100" w:after="50"/>
        <w:ind w:left="0"/>
      </w:pPr>
      <w:r>
        <w:rPr>
          <w:rFonts w:eastAsia="宋体" w:ascii="宋体"/>
        </w:rPr>
        <w:pict>
          <v:rect style="width:0;height:1.5pt" id="_x0000_i1025" o:hr="t" o:hrstd="t" o:hralign="center" stroked="f" fillcolor="#a0a0a0"/>
        </w:pict>
      </w:r>
    </w:p>
    <w:bookmarkEnd w:id="110"/>
    <w:bookmarkStart w:name="uaac71ba6" w:id="111"/>
    <w:p>
      <w:pPr>
        <w:spacing w:after="50" w:line="360" w:lineRule="auto" w:beforeLines="100"/>
        <w:ind w:left="0"/>
        <w:jc w:val="left"/>
      </w:pPr>
      <w:r>
        <w:rPr>
          <w:rFonts w:ascii="宋体" w:hAnsi="Times New Roman" w:eastAsia="宋体"/>
          <w:b w:val="false"/>
          <w:i w:val="false"/>
          <w:color w:val="000000"/>
          <w:sz w:val="22"/>
        </w:rPr>
        <w:t>5月24日 15:43</w:t>
      </w:r>
    </w:p>
    <w:bookmarkEnd w:id="111"/>
    <w:bookmarkStart w:name="uc7cb5907" w:id="112"/>
    <w:p>
      <w:pPr>
        <w:pStyle w:val="Heading2"/>
        <w:spacing w:after="50" w:line="360" w:lineRule="auto" w:beforeLines="100"/>
        <w:ind w:left="0"/>
        <w:jc w:val="left"/>
      </w:pPr>
      <w:r>
        <w:rPr>
          <w:rFonts w:ascii="宋体" w:hAnsi="Times New Roman" w:eastAsia="宋体"/>
        </w:rPr>
        <w:t xml:space="preserve">13. </w:t>
      </w:r>
      <w:r>
        <w:rPr>
          <w:rFonts w:ascii="宋体" w:hAnsi="Times New Roman" w:eastAsia="宋体"/>
        </w:rPr>
        <w:t>内网穿透</w:t>
      </w:r>
    </w:p>
    <w:bookmarkEnd w:id="112"/>
    <w:bookmarkStart w:name="u36a26569" w:id="113"/>
    <w:p>
      <w:pPr>
        <w:spacing w:after="50" w:line="360" w:lineRule="auto" w:beforeLines="100"/>
        <w:ind w:left="0"/>
        <w:jc w:val="left"/>
      </w:pPr>
      <w:r>
        <w:rPr>
          <w:rFonts w:ascii="宋体" w:hAnsi="Times New Roman" w:eastAsia="宋体"/>
          <w:b w:val="false"/>
          <w:i w:val="false"/>
          <w:color w:val="000000"/>
          <w:sz w:val="22"/>
        </w:rPr>
        <w:t>所有手机都可以通过这个公网地址访问</w:t>
      </w:r>
    </w:p>
    <w:bookmarkEnd w:id="113"/>
    <w:bookmarkStart w:name="hSVhL" w:id="11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server:</w:t>
        <w:br/>
        <w:t xml:space="preserve">  port: 8080</w:t>
        <w:br/>
        <w:t xml:space="preserve">  address: 0.0.0.0  # 这个配置已经允许所有IP访问了</w:t>
        <w:br/>
      </w:r>
    </w:p>
    <w:bookmarkEnd w:id="114"/>
    <w:bookmarkStart w:name="ImQdv" w:id="115"/>
    <w:p>
      <w:pPr>
        <w:spacing w:line="360" w:lineRule="auto" w:beforeLines="100" w:after="50"/>
        <w:ind w:left="0"/>
      </w:pPr>
      <w:r>
        <w:rPr>
          <w:rFonts w:eastAsia="宋体" w:ascii="宋体"/>
        </w:rPr>
        <w:pict>
          <v:rect style="width:0;height:1.5pt" id="_x0000_i1025" o:hr="t" o:hrstd="t" o:hralign="center" stroked="f" fillcolor="#a0a0a0"/>
        </w:pict>
      </w:r>
    </w:p>
    <w:bookmarkEnd w:id="115"/>
    <w:bookmarkStart w:name="udaa6464b" w:id="116"/>
    <w:p>
      <w:pPr>
        <w:spacing w:after="50" w:line="360" w:lineRule="auto" w:beforeLines="100"/>
        <w:ind w:left="0"/>
        <w:jc w:val="left"/>
      </w:pPr>
      <w:r>
        <w:rPr>
          <w:rFonts w:ascii="宋体" w:hAnsi="Times New Roman" w:eastAsia="宋体"/>
          <w:b w:val="false"/>
          <w:i w:val="false"/>
          <w:color w:val="000000"/>
          <w:sz w:val="22"/>
        </w:rPr>
        <w:t>5月24日 16:52</w:t>
      </w:r>
    </w:p>
    <w:bookmarkEnd w:id="116"/>
    <w:bookmarkStart w:name="u97e66925" w:id="117"/>
    <w:p>
      <w:pPr>
        <w:pStyle w:val="Heading2"/>
        <w:spacing w:after="50" w:line="360" w:lineRule="auto" w:beforeLines="100"/>
        <w:ind w:left="0"/>
        <w:jc w:val="left"/>
      </w:pPr>
      <w:r>
        <w:rPr>
          <w:rFonts w:ascii="宋体" w:hAnsi="Times New Roman" w:eastAsia="宋体"/>
        </w:rPr>
        <w:t xml:space="preserve">14. </w:t>
      </w:r>
      <w:r>
        <w:rPr>
          <w:rFonts w:ascii="宋体" w:hAnsi="Times New Roman" w:eastAsia="宋体"/>
        </w:rPr>
        <w:t>调用了外部公网API，断网时会失败 影响 ：用户端无法获取IP定位</w:t>
      </w:r>
    </w:p>
    <w:bookmarkEnd w:id="117"/>
    <w:bookmarkStart w:name="ufa5ec0a1" w:id="118"/>
    <w:p>
      <w:pPr>
        <w:spacing w:after="50" w:line="360" w:lineRule="auto" w:beforeLines="100"/>
        <w:ind w:left="0"/>
        <w:jc w:val="left"/>
      </w:pPr>
      <w:r>
        <w:rPr>
          <w:rFonts w:ascii="宋体" w:hAnsi="Times New Roman" w:eastAsia="宋体"/>
          <w:b w:val="false"/>
          <w:i w:val="false"/>
          <w:color w:val="000000"/>
          <w:sz w:val="22"/>
        </w:rPr>
        <w:t>UserHelpController.java</w:t>
      </w:r>
    </w:p>
    <w:bookmarkEnd w:id="118"/>
    <w:bookmarkStart w:name="Kep8H" w:id="11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String apiUrl = "http://whois.pconline.com.cn/ipJson.jsp?ip=" + ip + "&amp;json=true";</w:t>
        <w:br/>
      </w:r>
    </w:p>
    <w:bookmarkEnd w:id="119"/>
    <w:bookmarkStart w:name="u695ad196" w:id="120"/>
    <w:p>
      <w:pPr>
        <w:pStyle w:val="Heading2"/>
        <w:spacing w:after="50" w:line="360" w:lineRule="auto" w:beforeLines="100"/>
        <w:ind w:left="0"/>
        <w:jc w:val="left"/>
      </w:pPr>
      <w:r>
        <w:rPr>
          <w:rFonts w:ascii="宋体" w:hAnsi="Times New Roman" w:eastAsia="宋体"/>
        </w:rPr>
        <w:t xml:space="preserve">15. </w:t>
      </w:r>
      <w:r>
        <w:rPr>
          <w:rFonts w:ascii="宋体" w:hAnsi="Times New Roman" w:eastAsia="宋体"/>
        </w:rPr>
        <w:t>Redis强依赖</w:t>
      </w:r>
    </w:p>
    <w:bookmarkEnd w:id="120"/>
    <w:bookmarkStart w:name="u7fff4dd7" w:id="121"/>
    <w:p>
      <w:pPr>
        <w:spacing w:after="50" w:line="360" w:lineRule="auto" w:beforeLines="100"/>
        <w:ind w:left="0"/>
        <w:jc w:val="left"/>
      </w:pPr>
      <w:r>
        <w:rPr>
          <w:rFonts w:ascii="宋体" w:hAnsi="Times New Roman" w:eastAsia="宋体"/>
          <w:b w:val="false"/>
          <w:i w:val="false"/>
          <w:color w:val="000000"/>
          <w:sz w:val="22"/>
        </w:rPr>
        <w:t>添加try-catch，Redis不可用时自动降级到数据库</w:t>
      </w:r>
    </w:p>
    <w:bookmarkEnd w:id="121"/>
    <w:bookmarkStart w:name="ue5af1f37" w:id="122"/>
    <w:bookmarkEnd w:id="122"/>
    <w:bookmarkStart w:name="u12fec0c5" w:id="123"/>
    <w:bookmarkEnd w:id="123"/>
    <w:bookmarkStart w:name="uf0ac990f" w:id="124"/>
    <w:p>
      <w:pPr>
        <w:pStyle w:val="Heading2"/>
        <w:spacing w:after="50" w:line="360" w:lineRule="auto" w:beforeLines="100"/>
        <w:ind w:left="0"/>
        <w:jc w:val="left"/>
      </w:pPr>
      <w:r>
        <w:rPr>
          <w:rFonts w:ascii="宋体" w:hAnsi="Times New Roman" w:eastAsia="宋体"/>
        </w:rPr>
        <w:t xml:space="preserve">16. </w:t>
      </w:r>
      <w:r>
        <w:rPr>
          <w:rFonts w:ascii="宋体" w:hAnsi="Times New Roman" w:eastAsia="宋体"/>
        </w:rPr>
        <w:t>传感器离线无数据</w:t>
      </w:r>
    </w:p>
    <w:bookmarkEnd w:id="124"/>
    <w:bookmarkStart w:name="ueae7b2c2" w:id="125"/>
    <w:p>
      <w:pPr>
        <w:spacing w:after="50" w:line="360" w:lineRule="auto" w:beforeLines="100"/>
        <w:ind w:left="0"/>
        <w:jc w:val="left"/>
      </w:pPr>
      <w:r>
        <w:rPr>
          <w:rFonts w:ascii="宋体" w:hAnsi="Times New Roman" w:eastAsia="宋体"/>
          <w:b w:val="false"/>
          <w:i w:val="false"/>
          <w:color w:val="000000"/>
          <w:sz w:val="22"/>
        </w:rPr>
        <w:t>添加模拟数据降级机制，显示系统运行正常</w:t>
      </w:r>
    </w:p>
    <w:bookmarkEnd w:id="125"/>
    <w:bookmarkStart w:name="ud2ef6601" w:id="126"/>
    <w:bookmarkEnd w:id="126"/>
    <w:bookmarkStart w:name="nupwU" w:id="127"/>
    <w:p>
      <w:pPr>
        <w:spacing w:line="360" w:lineRule="auto" w:beforeLines="100" w:after="50"/>
        <w:ind w:left="0"/>
      </w:pPr>
      <w:r>
        <w:rPr>
          <w:rFonts w:eastAsia="宋体" w:ascii="宋体"/>
        </w:rPr>
        <w:pict>
          <v:rect style="width:0;height:1.5pt" id="_x0000_i1025" o:hr="t" o:hrstd="t" o:hralign="center" stroked="f" fillcolor="#a0a0a0"/>
        </w:pict>
      </w:r>
    </w:p>
    <w:bookmarkEnd w:id="127"/>
    <w:bookmarkStart w:name="u1ce6ed9b" w:id="128"/>
    <w:p>
      <w:pPr>
        <w:spacing w:after="50" w:line="360" w:lineRule="auto" w:beforeLines="100"/>
        <w:ind w:left="0"/>
        <w:jc w:val="left"/>
      </w:pPr>
      <w:r>
        <w:rPr>
          <w:rFonts w:ascii="宋体" w:hAnsi="Times New Roman" w:eastAsia="宋体"/>
          <w:b w:val="false"/>
          <w:i w:val="false"/>
          <w:color w:val="000000"/>
          <w:sz w:val="22"/>
        </w:rPr>
        <w:t>5月24日 19:52</w:t>
      </w:r>
    </w:p>
    <w:bookmarkEnd w:id="128"/>
    <w:bookmarkStart w:name="ue1455cec" w:id="129"/>
    <w:p>
      <w:pPr>
        <w:pStyle w:val="Heading2"/>
        <w:spacing w:after="50" w:line="360" w:lineRule="auto" w:beforeLines="100"/>
        <w:ind w:left="0"/>
        <w:jc w:val="left"/>
      </w:pPr>
      <w:r>
        <w:rPr>
          <w:rFonts w:ascii="宋体" w:hAnsi="Times New Roman" w:eastAsia="宋体"/>
        </w:rPr>
        <w:t xml:space="preserve">17. </w:t>
      </w:r>
      <w:r>
        <w:rPr>
          <w:rFonts w:ascii="宋体" w:hAnsi="Times New Roman" w:eastAsia="宋体"/>
        </w:rPr>
        <w:t>紧急求助无需登录</w:t>
      </w:r>
    </w:p>
    <w:bookmarkEnd w:id="129"/>
    <w:bookmarkStart w:name="u208698fd" w:id="130"/>
    <w:p>
      <w:pPr>
        <w:spacing w:after="50" w:line="360" w:lineRule="auto" w:beforeLines="100"/>
        <w:ind w:left="0"/>
        <w:jc w:val="left"/>
      </w:pPr>
      <w:r>
        <w:rPr>
          <w:rFonts w:ascii="宋体" w:hAnsi="Times New Roman" w:eastAsia="宋体"/>
          <w:b w:val="false"/>
          <w:i w:val="false"/>
          <w:color w:val="000000"/>
          <w:sz w:val="22"/>
        </w:rPr>
        <w:t>未登录用户 ：</w:t>
      </w:r>
    </w:p>
    <w:bookmarkEnd w:id="130"/>
    <w:bookmarkStart w:name="u1e5af13f" w:id="131"/>
    <w:p>
      <w:pPr>
        <w:numPr>
          <w:ilvl w:val="0"/>
          <w:numId w:val="11"/>
        </w:numPr>
        <w:spacing w:after="50" w:line="360" w:lineRule="auto" w:beforeLines="100"/>
        <w:ind w:left="36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可以直接访问首页、地图、物资、公告、科普</w:t>
      </w:r>
    </w:p>
    <w:bookmarkEnd w:id="131"/>
    <w:bookmarkStart w:name="uf09afe18" w:id="132"/>
    <w:p>
      <w:pPr>
        <w:numPr>
          <w:ilvl w:val="0"/>
          <w:numId w:val="11"/>
        </w:numPr>
        <w:spacing w:after="50" w:line="360" w:lineRule="auto" w:beforeLines="100"/>
        <w:ind w:left="36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可以直接点击 </w:t>
      </w: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按钮提交紧急求助</w:t>
      </w:r>
    </w:p>
    <w:bookmarkEnd w:id="132"/>
    <w:bookmarkStart w:name="ub6a69873" w:id="133"/>
    <w:p>
      <w:pPr>
        <w:numPr>
          <w:ilvl w:val="0"/>
          <w:numId w:val="11"/>
        </w:numPr>
        <w:spacing w:after="50" w:line="360" w:lineRule="auto" w:beforeLines="100"/>
        <w:ind w:left="36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顶部显示"登录/注册"按钮</w:t>
      </w:r>
    </w:p>
    <w:bookmarkEnd w:id="133"/>
    <w:bookmarkStart w:name="ud701b366" w:id="134"/>
    <w:p>
      <w:pPr>
        <w:numPr>
          <w:ilvl w:val="0"/>
          <w:numId w:val="11"/>
        </w:numPr>
        <w:spacing w:after="50" w:line="360" w:lineRule="auto" w:beforeLines="100"/>
        <w:ind w:left="36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点击"求助记录/物资捐赠/留言板/个人中心"时 → 弹出登录框</w:t>
      </w:r>
    </w:p>
    <w:bookmarkEnd w:id="134"/>
    <w:bookmarkStart w:name="u26e843c5" w:id="135"/>
    <w:p>
      <w:pPr>
        <w:spacing w:after="50" w:line="360" w:lineRule="auto" w:beforeLines="100"/>
        <w:ind w:left="0"/>
        <w:jc w:val="left"/>
      </w:pPr>
      <w:r>
        <w:rPr>
          <w:rFonts w:ascii="宋体" w:hAnsi="Times New Roman" w:eastAsia="宋体"/>
          <w:b w:val="false"/>
          <w:i w:val="false"/>
          <w:color w:val="000000"/>
          <w:sz w:val="22"/>
        </w:rPr>
        <w:t>已登录用户 ：</w:t>
      </w:r>
    </w:p>
    <w:bookmarkEnd w:id="135"/>
    <w:bookmarkStart w:name="u982c6ad1" w:id="136"/>
    <w:p>
      <w:pPr>
        <w:numPr>
          <w:ilvl w:val="0"/>
          <w:numId w:val="12"/>
        </w:numPr>
        <w:spacing w:after="50" w:line="360" w:lineRule="auto" w:beforeLines="100"/>
        <w:ind w:left="36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所有功能可用</w:t>
      </w:r>
    </w:p>
    <w:bookmarkEnd w:id="136"/>
    <w:bookmarkStart w:name="uc49d5265" w:id="137"/>
    <w:p>
      <w:pPr>
        <w:numPr>
          <w:ilvl w:val="0"/>
          <w:numId w:val="12"/>
        </w:numPr>
        <w:spacing w:after="50" w:line="360" w:lineRule="auto" w:beforeLines="100"/>
        <w:ind w:left="36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求助表单自动填充姓名和手机号</w:t>
      </w:r>
    </w:p>
    <w:bookmarkEnd w:id="137"/>
    <w:bookmarkStart w:name="uf9603b21" w:id="138"/>
    <w:p>
      <w:pPr>
        <w:numPr>
          <w:ilvl w:val="0"/>
          <w:numId w:val="12"/>
        </w:numPr>
        <w:spacing w:after="50" w:line="360" w:lineRule="auto" w:beforeLines="100"/>
        <w:ind w:left="36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求助记录自动关联 userId</w:t>
      </w:r>
    </w:p>
    <w:bookmarkEnd w:id="138"/>
    <w:bookmarkStart w:name="u09240d42" w:id="139"/>
    <w:p>
      <w:pPr>
        <w:numPr>
          <w:ilvl w:val="0"/>
          <w:numId w:val="12"/>
        </w:numPr>
        <w:spacing w:after="50" w:line="360" w:lineRule="auto" w:beforeLines="100"/>
        <w:ind w:left="36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退出登录后留在当前页面，不跳转</w:t>
      </w:r>
    </w:p>
    <w:bookmarkEnd w:id="139"/>
    <w:bookmarkStart w:name="PiTXD" w:id="140"/>
    <w:p>
      <w:pPr>
        <w:pStyle w:val="Heading3"/>
        <w:spacing w:after="50" w:line="360" w:lineRule="auto" w:beforeLines="100"/>
        <w:ind w:left="0"/>
        <w:jc w:val="left"/>
      </w:pPr>
      <w:r>
        <w:rPr>
          <w:rFonts w:ascii="宋体" w:hAnsi="Times New Roman" w:eastAsia="宋体"/>
        </w:rPr>
        <w:t xml:space="preserve">17.1. </w:t>
      </w:r>
      <w:r>
        <w:rPr>
          <w:rFonts w:ascii="宋体" w:hAnsi="Times New Roman" w:eastAsia="宋体"/>
        </w:rPr>
        <w:t>登录/注册模态框</w:t>
      </w:r>
    </w:p>
    <w:bookmarkEnd w:id="140"/>
    <w:bookmarkStart w:name="u4c16fc2c" w:id="141"/>
    <w:p>
      <w:pPr>
        <w:numPr>
          <w:ilvl w:val="0"/>
          <w:numId w:val="13"/>
        </w:numPr>
        <w:spacing w:after="50" w:line="360" w:lineRule="auto" w:beforeLines="100"/>
        <w:ind w:left="360"/>
        <w:jc w:val="left"/>
      </w:pPr>
      <w:r>
        <w:rPr>
          <w:rFonts w:ascii="宋体" w:hAnsi="Times New Roman" w:eastAsia="宋体"/>
          <w:b w:val="false"/>
          <w:i w:val="false"/>
          <w:color w:val="000000"/>
          <w:sz w:val="22"/>
        </w:rPr>
        <w:t>在 user.html 内直接弹出登录/注册框，无需跳转页面</w:t>
      </w:r>
    </w:p>
    <w:bookmarkEnd w:id="141"/>
    <w:bookmarkStart w:name="ue3e85a68" w:id="142"/>
    <w:p>
      <w:pPr>
        <w:numPr>
          <w:ilvl w:val="0"/>
          <w:numId w:val="13"/>
        </w:numPr>
        <w:spacing w:after="50" w:line="360" w:lineRule="auto" w:beforeLines="100"/>
        <w:ind w:left="360"/>
        <w:jc w:val="left"/>
      </w:pPr>
      <w:r>
        <w:rPr>
          <w:rFonts w:ascii="宋体" w:hAnsi="Times New Roman" w:eastAsia="宋体"/>
          <w:b w:val="false"/>
          <w:i w:val="false"/>
          <w:color w:val="000000"/>
          <w:sz w:val="22"/>
        </w:rPr>
        <w:t>登录后自动判断角色：管理员→admin.html，救助员→rescuer.html，普通用户→留在当前页</w:t>
      </w:r>
    </w:p>
    <w:bookmarkEnd w:id="142"/>
    <w:bookmarkStart w:name="ue492c77b" w:id="143"/>
    <w:p>
      <w:pPr>
        <w:numPr>
          <w:ilvl w:val="0"/>
          <w:numId w:val="13"/>
        </w:numPr>
        <w:spacing w:after="50" w:line="360" w:lineRule="auto" w:beforeLines="100"/>
        <w:ind w:left="360"/>
        <w:jc w:val="left"/>
      </w:pPr>
      <w:r>
        <w:rPr>
          <w:rFonts w:ascii="宋体" w:hAnsi="Times New Roman" w:eastAsia="宋体"/>
          <w:b w:val="false"/>
          <w:i w:val="false"/>
          <w:color w:val="000000"/>
          <w:sz w:val="22"/>
        </w:rPr>
        <w:t>登录/注册之间可互相切换</w:t>
      </w:r>
    </w:p>
    <w:bookmarkEnd w:id="143"/>
    <w:bookmarkStart w:name="svlp6" w:id="144"/>
    <w:p>
      <w:pPr>
        <w:spacing w:line="360" w:lineRule="auto" w:beforeLines="100" w:after="50"/>
        <w:ind w:left="0"/>
      </w:pPr>
      <w:r>
        <w:rPr>
          <w:rFonts w:eastAsia="宋体" w:ascii="宋体"/>
        </w:rPr>
        <w:pict>
          <v:rect style="width:0;height:1.5pt" id="_x0000_i1025" o:hr="t" o:hrstd="t" o:hralign="center" stroked="f" fillcolor="#a0a0a0"/>
        </w:pict>
      </w:r>
    </w:p>
    <w:bookmarkEnd w:id="144"/>
    <w:bookmarkStart w:name="u6dfde2a1" w:id="145"/>
    <w:p>
      <w:pPr>
        <w:spacing w:after="50" w:line="360" w:lineRule="auto" w:beforeLines="100"/>
        <w:ind w:left="0"/>
        <w:jc w:val="left"/>
      </w:pPr>
      <w:r>
        <w:rPr>
          <w:rFonts w:ascii="宋体" w:hAnsi="Times New Roman" w:eastAsia="宋体"/>
          <w:b w:val="false"/>
          <w:i w:val="false"/>
          <w:color w:val="000000"/>
          <w:sz w:val="22"/>
        </w:rPr>
        <w:t>5月24日 21:29</w:t>
      </w:r>
    </w:p>
    <w:bookmarkEnd w:id="145"/>
    <w:bookmarkStart w:name="u38e7fe34" w:id="146"/>
    <w:p>
      <w:pPr>
        <w:pStyle w:val="Heading2"/>
        <w:spacing w:after="50" w:line="360" w:lineRule="auto" w:beforeLines="100"/>
        <w:ind w:left="0"/>
        <w:jc w:val="left"/>
      </w:pPr>
      <w:r>
        <w:rPr>
          <w:rFonts w:ascii="宋体" w:hAnsi="Times New Roman" w:eastAsia="宋体"/>
        </w:rPr>
        <w:t xml:space="preserve">18. </w:t>
      </w:r>
      <w:r>
        <w:rPr>
          <w:rFonts w:ascii="宋体" w:hAnsi="Times New Roman" w:eastAsia="宋体"/>
        </w:rPr>
        <w:t>完整地图展示</w:t>
      </w:r>
    </w:p>
    <w:bookmarkEnd w:id="146"/>
    <w:bookmarkStart w:name="u0e16632e" w:id="147"/>
    <w:p>
      <w:pPr>
        <w:spacing w:after="50" w:line="360" w:lineRule="auto" w:beforeLines="100"/>
        <w:ind w:left="0"/>
        <w:jc w:val="left"/>
      </w:pPr>
      <w:r>
        <w:rPr>
          <w:rFonts w:ascii="宋体" w:hAnsi="Times New Roman" w:eastAsia="宋体"/>
          <w:b w:val="false"/>
          <w:i w:val="false"/>
          <w:color w:val="000000"/>
          <w:sz w:val="22"/>
        </w:rPr>
        <w:t>加一个公开的求助信息列表接口（无需登录</w:t>
      </w:r>
    </w:p>
    <w:bookmarkEnd w:id="147"/>
    <w:bookmarkStart w:name="u240a7dac" w:id="148"/>
    <w:p>
      <w:pPr>
        <w:spacing w:after="50" w:line="360" w:lineRule="auto" w:beforeLines="100"/>
        <w:ind w:left="0"/>
        <w:jc w:val="left"/>
      </w:pPr>
      <w:r>
        <w:rPr>
          <w:rFonts w:ascii="宋体" w:hAnsi="Times New Roman" w:eastAsia="宋体"/>
          <w:b w:val="false"/>
          <w:i w:val="false"/>
          <w:color w:val="000000"/>
          <w:sz w:val="22"/>
        </w:rPr>
        <w:t>更新拦截器，放行新的公开接口：</w:t>
      </w:r>
    </w:p>
    <w:bookmarkEnd w:id="148"/>
    <w:bookmarkStart w:name="u7c9d0565" w:id="149"/>
    <w:bookmarkEnd w:id="149"/>
    <w:bookmarkStart w:name="RWX7R" w:id="150"/>
    <w:p>
      <w:pPr>
        <w:spacing w:line="360" w:lineRule="auto" w:beforeLines="100" w:after="50"/>
        <w:ind w:left="0"/>
      </w:pPr>
      <w:r>
        <w:rPr>
          <w:rFonts w:eastAsia="宋体" w:ascii="宋体"/>
        </w:rPr>
        <w:pict>
          <v:rect style="width:0;height:1.5pt" id="_x0000_i1025" o:hr="t" o:hrstd="t" o:hralign="center" stroked="f" fillcolor="#a0a0a0"/>
        </w:pict>
      </w:r>
    </w:p>
    <w:bookmarkEnd w:id="150"/>
    <w:bookmarkStart w:name="ua68e81fb" w:id="151"/>
    <w:p>
      <w:pPr>
        <w:pStyle w:val="Heading2"/>
        <w:spacing w:after="50" w:line="360" w:lineRule="auto" w:beforeLines="100"/>
        <w:ind w:left="0"/>
        <w:jc w:val="left"/>
      </w:pPr>
      <w:r>
        <w:rPr>
          <w:rFonts w:ascii="宋体" w:hAnsi="Times New Roman" w:eastAsia="宋体"/>
        </w:rPr>
        <w:t xml:space="preserve">19. </w:t>
      </w:r>
      <w:r>
        <w:rPr>
          <w:rFonts w:ascii="宋体" w:hAnsi="Times New Roman" w:eastAsia="宋体"/>
        </w:rPr>
        <w:t>用户界面的救灾物资列表为什么没有数据，还有后台管理界面物资捐赠统计这个图是空白的没有数据</w:t>
      </w:r>
    </w:p>
    <w:bookmarkEnd w:id="151"/>
    <w:bookmarkStart w:name="u358c25f4" w:id="152"/>
    <w:p>
      <w:pPr>
        <w:spacing w:after="50" w:line="360" w:lineRule="auto" w:beforeLines="100"/>
        <w:ind w:left="0"/>
        <w:jc w:val="left"/>
      </w:pPr>
      <w:r>
        <w:rPr>
          <w:rFonts w:ascii="宋体" w:hAnsi="Times New Roman" w:eastAsia="宋体"/>
          <w:b w:val="false"/>
          <w:i w:val="false"/>
          <w:color w:val="000000"/>
          <w:sz w:val="22"/>
        </w:rPr>
        <w:t>原因 ：前端调用 /api/material/list 查询的是 material 表（空表），而实际数据在 shelter_material 表中</w:t>
      </w:r>
    </w:p>
    <w:bookmarkEnd w:id="152"/>
    <w:bookmarkStart w:name="ud39c2fec" w:id="153"/>
    <w:p>
      <w:pPr>
        <w:spacing w:after="50" w:line="360" w:lineRule="auto" w:beforeLines="100"/>
        <w:ind w:left="0"/>
        <w:jc w:val="left"/>
      </w:pPr>
      <w:r>
        <w:rPr>
          <w:rFonts w:ascii="宋体" w:hAnsi="Times New Roman" w:eastAsia="宋体"/>
          <w:b w:val="false"/>
          <w:i w:val="false"/>
          <w:color w:val="000000"/>
          <w:sz w:val="22"/>
        </w:rPr>
        <w:t>原因 ：用户端调用 /api/material/list ，但 MaterialController 的路径是 /api/admin/material/list ，路径不匹配导致404错误</w:t>
      </w:r>
    </w:p>
    <w:bookmarkEnd w:id="153"/>
    <w:bookmarkStart w:name="ua2c14f25" w:id="154"/>
    <w:bookmarkEnd w:id="154"/>
    <w:bookmarkStart w:name="uf91700fc" w:id="155"/>
    <w:p>
      <w:pPr>
        <w:spacing w:after="50" w:line="360" w:lineRule="auto" w:beforeLines="100"/>
        <w:ind w:left="0"/>
        <w:jc w:val="left"/>
      </w:pPr>
      <w:r>
        <w:rPr>
          <w:rFonts w:ascii="宋体" w:hAnsi="Times New Roman" w:eastAsia="宋体"/>
          <w:b w:val="false"/>
          <w:i w:val="false"/>
          <w:color w:val="000000"/>
          <w:sz w:val="22"/>
        </w:rPr>
        <w:t>新增后端接口 GET /api/admin/shelter-material/all ，联表查询 shelter_material + shelter ，返回物资分类、数量、规格、所属救助站名称和位置</w:t>
      </w:r>
    </w:p>
    <w:bookmarkEnd w:id="155"/>
    <w:bookmarkStart w:name="u06b00fea" w:id="156"/>
    <w:bookmarkEnd w:id="156"/>
    <w:bookmarkStart w:name="u0c1f57db" w:id="157"/>
    <w:bookmarkEnd w:id="157"/>
    <w:bookmarkStart w:name="u57bd5b31" w:id="158"/>
    <w:p>
      <w:pPr>
        <w:spacing w:after="50" w:line="360" w:lineRule="auto" w:beforeLines="100"/>
        <w:ind w:left="0"/>
        <w:jc w:val="left"/>
      </w:pPr>
      <w:r>
        <w:rPr>
          <w:rFonts w:ascii="宋体" w:hAnsi="Times New Roman" w:eastAsia="宋体"/>
          <w:b w:val="false"/>
          <w:i w:val="false"/>
          <w:color w:val="000000"/>
          <w:sz w:val="22"/>
        </w:rPr>
        <w:t>原因 ：后端 countByCategory() SQL 只统计 status = 'APPROVED' 的捐赠，且使用 sum(quantity) 但前端期望字段是 count</w:t>
      </w:r>
    </w:p>
    <w:bookmarkEnd w:id="158"/>
    <w:bookmarkStart w:name="ud96ffd15" w:id="159"/>
    <w:p>
      <w:pPr>
        <w:spacing w:after="50" w:line="360" w:lineRule="auto" w:beforeLines="100"/>
        <w:ind w:left="0"/>
        <w:jc w:val="left"/>
      </w:pPr>
      <w:r>
        <w:rPr>
          <w:rFonts w:ascii="宋体" w:hAnsi="Times New Roman" w:eastAsia="宋体"/>
          <w:b w:val="false"/>
          <w:i w:val="false"/>
          <w:color w:val="000000"/>
          <w:sz w:val="22"/>
        </w:rPr>
        <w:t>修改 SQL 语句：</w:t>
      </w:r>
    </w:p>
    <w:bookmarkEnd w:id="159"/>
    <w:bookmarkStart w:name="u823b3e5c" w:id="160"/>
    <w:p>
      <w:pPr>
        <w:numPr>
          <w:ilvl w:val="0"/>
          <w:numId w:val="14"/>
        </w:numPr>
        <w:spacing w:after="50" w:line="360" w:lineRule="auto" w:beforeLines="100"/>
        <w:ind w:left="360"/>
        <w:jc w:val="left"/>
      </w:pPr>
      <w:r>
        <w:rPr>
          <w:rFonts w:ascii="宋体" w:hAnsi="Times New Roman" w:eastAsia="宋体"/>
          <w:b w:val="false"/>
          <w:i w:val="false"/>
          <w:color w:val="000000"/>
          <w:sz w:val="22"/>
        </w:rPr>
        <w:t>移除 where status = 'APPROVED' 条件，统计所有捐赠</w:t>
      </w:r>
    </w:p>
    <w:bookmarkEnd w:id="160"/>
    <w:bookmarkStart w:name="ubf4f748a" w:id="161"/>
    <w:p>
      <w:pPr>
        <w:numPr>
          <w:ilvl w:val="0"/>
          <w:numId w:val="14"/>
        </w:numPr>
        <w:spacing w:after="50" w:line="360" w:lineRule="auto" w:beforeLines="100"/>
        <w:ind w:left="360"/>
        <w:jc w:val="left"/>
      </w:pPr>
      <w:r>
        <w:rPr>
          <w:rFonts w:ascii="宋体" w:hAnsi="Times New Roman" w:eastAsia="宋体"/>
          <w:b w:val="false"/>
          <w:i w:val="false"/>
          <w:color w:val="000000"/>
          <w:sz w:val="22"/>
        </w:rPr>
        <w:t>将 sum(quantity) as value 改为 count(*) as count</w:t>
      </w:r>
    </w:p>
    <w:bookmarkEnd w:id="161"/>
    <w:bookmarkStart w:name="ud93ebaf3" w:id="162"/>
    <w:bookmarkEnd w:id="162"/>
    <w:bookmarkStart w:name="gBfO0" w:id="163"/>
    <w:p>
      <w:pPr>
        <w:spacing w:line="360" w:lineRule="auto" w:beforeLines="100" w:after="50"/>
        <w:ind w:left="0"/>
      </w:pPr>
      <w:r>
        <w:rPr>
          <w:rFonts w:eastAsia="宋体" w:ascii="宋体"/>
        </w:rPr>
        <w:pict>
          <v:rect style="width:0;height:1.5pt" id="_x0000_i1025" o:hr="t" o:hrstd="t" o:hralign="center" stroked="f" fillcolor="#a0a0a0"/>
        </w:pict>
      </w:r>
    </w:p>
    <w:bookmarkEnd w:id="163"/>
    <w:bookmarkStart w:name="ucc8f055f" w:id="164"/>
    <w:p>
      <w:pPr>
        <w:spacing w:after="50" w:line="360" w:lineRule="auto" w:beforeLines="100"/>
        <w:ind w:left="0"/>
        <w:jc w:val="left"/>
      </w:pPr>
      <w:r>
        <w:rPr>
          <w:rFonts w:ascii="宋体" w:hAnsi="Times New Roman" w:eastAsia="宋体"/>
          <w:b w:val="false"/>
          <w:i w:val="false"/>
          <w:color w:val="000000"/>
          <w:sz w:val="22"/>
        </w:rPr>
        <w:t>5 月 25 日 10:28</w:t>
      </w:r>
    </w:p>
    <w:bookmarkEnd w:id="164"/>
    <w:bookmarkStart w:name="uedbf9b41" w:id="165"/>
    <w:p>
      <w:pPr>
        <w:pStyle w:val="Heading2"/>
        <w:spacing w:after="50" w:line="360" w:lineRule="auto" w:beforeLines="100"/>
        <w:ind w:left="0"/>
        <w:jc w:val="left"/>
      </w:pPr>
      <w:r>
        <w:rPr>
          <w:rFonts w:ascii="宋体" w:hAnsi="Times New Roman" w:eastAsia="宋体"/>
        </w:rPr>
        <w:t xml:space="preserve">20. </w:t>
      </w:r>
      <w:r>
        <w:rPr>
          <w:rFonts w:ascii="宋体" w:hAnsi="Times New Roman" w:eastAsia="宋体"/>
        </w:rPr>
        <w:t>管理员端捐赠统计饼图空白</w:t>
      </w:r>
    </w:p>
    <w:bookmarkEnd w:id="165"/>
    <w:bookmarkStart w:name="u86457805" w:id="166"/>
    <w:p>
      <w:pPr>
        <w:spacing w:after="50" w:line="360" w:lineRule="auto" w:beforeLines="100"/>
        <w:ind w:left="0"/>
        <w:jc w:val="left"/>
      </w:pPr>
      <w:r>
        <w:rPr>
          <w:rFonts w:ascii="宋体" w:hAnsi="Times New Roman" w:eastAsia="宋体"/>
          <w:b w:val="false"/>
          <w:i w:val="false"/>
          <w:color w:val="000000"/>
          <w:sz w:val="22"/>
        </w:rPr>
        <w:t>原因 ：SQL语句中 order by value desc ，但字段已从 value 改名为 count ，导致SQL执行报错</w:t>
      </w:r>
    </w:p>
    <w:bookmarkEnd w:id="166"/>
    <w:bookmarkStart w:name="ucfc42a1b" w:id="167"/>
    <w:bookmarkEnd w:id="167"/>
    <w:bookmarkStart w:name="ubd8f75d7" w:id="168"/>
    <w:p>
      <w:pPr>
        <w:spacing w:after="50" w:line="360" w:lineRule="auto" w:beforeLines="100"/>
        <w:ind w:left="0"/>
        <w:jc w:val="left"/>
      </w:pPr>
      <w:r>
        <w:rPr>
          <w:rFonts w:ascii="宋体" w:hAnsi="Times New Roman" w:eastAsia="宋体"/>
          <w:b w:val="false"/>
          <w:i w:val="false"/>
          <w:color w:val="000000"/>
          <w:sz w:val="22"/>
        </w:rPr>
        <w:t>修复 ： DonationMapper.xml 中 order by value desc → order by count desc</w:t>
      </w:r>
    </w:p>
    <w:bookmarkEnd w:id="168"/>
    <w:bookmarkStart w:name="uzcJE" w:id="169"/>
    <w:p>
      <w:pPr>
        <w:spacing w:line="360" w:lineRule="auto" w:beforeLines="100" w:after="50"/>
        <w:ind w:left="0"/>
      </w:pPr>
      <w:r>
        <w:rPr>
          <w:rFonts w:eastAsia="宋体" w:ascii="宋体"/>
        </w:rPr>
        <w:pict>
          <v:rect style="width:0;height:1.5pt" id="_x0000_i1025" o:hr="t" o:hrstd="t" o:hralign="center" stroked="f" fillcolor="#a0a0a0"/>
        </w:pict>
      </w:r>
    </w:p>
    <w:bookmarkEnd w:id="169"/>
    <w:bookmarkStart w:name="u7fb1d25a" w:id="170"/>
    <w:bookmarkEnd w:id="170"/>
    <w:bookmarkStart w:name="vZBNh" w:id="171"/>
    <w:p>
      <w:pPr>
        <w:pStyle w:val="Heading2"/>
        <w:spacing w:after="50" w:line="360" w:lineRule="auto" w:beforeLines="100"/>
        <w:ind w:left="0"/>
        <w:jc w:val="left"/>
      </w:pPr>
      <w:r>
        <w:rPr>
          <w:rFonts w:ascii="宋体" w:hAnsi="Times New Roman" w:eastAsia="宋体"/>
        </w:rPr>
        <w:t xml:space="preserve">21. </w:t>
      </w:r>
      <w:r>
        <w:rPr>
          <w:rFonts w:ascii="宋体" w:hAnsi="Times New Roman" w:eastAsia="宋体"/>
        </w:rPr>
        <w:t>在用户端界面中用户如果已经登录了发布紧急求助的时候默认填充已经登录的真实姓名和电话号码，用户也可以对用户名，电话号码进行修改，还有问题就是普通用户是不能查看到地图上求助信息，的只有申请通过成为救助员才能查看到求助信息。</w:t>
      </w:r>
    </w:p>
    <w:bookmarkEnd w:id="171"/>
    <w:bookmarkStart w:name="fHQEA" w:id="172"/>
    <w:p>
      <w:pPr>
        <w:pStyle w:val="Heading3"/>
        <w:spacing w:after="50" w:line="360" w:lineRule="auto" w:beforeLines="100"/>
        <w:ind w:left="0"/>
        <w:jc w:val="left"/>
      </w:pPr>
      <w:r>
        <w:rPr>
          <w:rFonts w:ascii="宋体" w:hAnsi="Times New Roman" w:eastAsia="宋体"/>
        </w:rPr>
        <w:t xml:space="preserve">21.1. </w:t>
      </w:r>
      <w:r>
        <w:rPr>
          <w:rFonts w:ascii="宋体" w:hAnsi="Times New Roman" w:eastAsia="宋体"/>
        </w:rPr>
        <w:t>后端修复：AuthController.java</w:t>
      </w:r>
    </w:p>
    <w:bookmarkEnd w:id="172"/>
    <w:bookmarkStart w:name="ubd40c981" w:id="173"/>
    <w:p>
      <w:pPr>
        <w:numPr>
          <w:ilvl w:val="0"/>
          <w:numId w:val="15"/>
        </w:numPr>
        <w:spacing w:after="50" w:line="360" w:lineRule="auto" w:beforeLines="100"/>
        <w:ind w:left="360"/>
        <w:jc w:val="left"/>
      </w:pPr>
      <w:r>
        <w:rPr>
          <w:rFonts w:ascii="宋体" w:hAnsi="Times New Roman" w:eastAsia="宋体"/>
          <w:b w:val="false"/>
          <w:i w:val="false"/>
          <w:color w:val="000000"/>
          <w:sz w:val="22"/>
        </w:rPr>
        <w:t>问题 ：登录接口 /api/auth/login 返回的数据中缺少 phone 字段</w:t>
      </w:r>
    </w:p>
    <w:bookmarkEnd w:id="173"/>
    <w:bookmarkStart w:name="ua7709259" w:id="174"/>
    <w:p>
      <w:pPr>
        <w:numPr>
          <w:ilvl w:val="0"/>
          <w:numId w:val="15"/>
        </w:numPr>
        <w:spacing w:after="50" w:line="360" w:lineRule="auto" w:beforeLines="100"/>
        <w:ind w:left="360"/>
        <w:jc w:val="left"/>
      </w:pPr>
      <w:r>
        <w:rPr>
          <w:rFonts w:ascii="宋体" w:hAnsi="Times New Roman" w:eastAsia="宋体"/>
          <w:b w:val="false"/>
          <w:i w:val="false"/>
          <w:color w:val="000000"/>
          <w:sz w:val="22"/>
        </w:rPr>
        <w:t>修复 ：在返回的 data Map 中添加了 data.put("phone", user.getPhone())</w:t>
      </w:r>
    </w:p>
    <w:bookmarkEnd w:id="174"/>
    <w:bookmarkStart w:name="u2352015d" w:id="175"/>
    <w:p>
      <w:pPr>
        <w:numPr>
          <w:ilvl w:val="0"/>
          <w:numId w:val="15"/>
        </w:numPr>
        <w:spacing w:after="50" w:line="360" w:lineRule="auto" w:beforeLines="100"/>
        <w:ind w:left="360"/>
        <w:jc w:val="left"/>
      </w:pPr>
      <w:r>
        <w:rPr>
          <w:rFonts w:ascii="宋体" w:hAnsi="Times New Roman" w:eastAsia="宋体"/>
          <w:b w:val="false"/>
          <w:i w:val="false"/>
          <w:color w:val="000000"/>
          <w:sz w:val="22"/>
        </w:rPr>
        <w:t>现在登录接口返回完整字段： token 、 id 、 username 、 realName 、 phone 、 role 、 departmentId</w:t>
      </w:r>
    </w:p>
    <w:bookmarkEnd w:id="175"/>
    <w:bookmarkStart w:name="ua98f92ba" w:id="176"/>
    <w:bookmarkEnd w:id="176"/>
    <w:bookmarkStart w:name="EMiCq" w:id="177"/>
    <w:p>
      <w:pPr>
        <w:pStyle w:val="Heading3"/>
        <w:spacing w:after="50" w:line="360" w:lineRule="auto" w:beforeLines="100"/>
        <w:ind w:left="0"/>
        <w:jc w:val="left"/>
      </w:pPr>
      <w:r>
        <w:rPr>
          <w:rFonts w:ascii="宋体" w:hAnsi="Times New Roman" w:eastAsia="宋体"/>
        </w:rPr>
        <w:t xml:space="preserve">21.2. </w:t>
      </w:r>
      <w:r>
        <w:rPr>
          <w:rFonts w:ascii="宋体" w:hAnsi="Times New Roman" w:eastAsia="宋体"/>
        </w:rPr>
        <w:t>前端修复：user.html</w:t>
      </w:r>
    </w:p>
    <w:bookmarkEnd w:id="177"/>
    <w:bookmarkStart w:name="u0327e833" w:id="178"/>
    <w:p>
      <w:pPr>
        <w:numPr>
          <w:ilvl w:val="0"/>
          <w:numId w:val="16"/>
        </w:numPr>
        <w:spacing w:after="50" w:line="360" w:lineRule="auto" w:beforeLines="100"/>
        <w:ind w:left="360"/>
        <w:jc w:val="left"/>
      </w:pPr>
      <w:r>
        <w:rPr>
          <w:rFonts w:ascii="宋体" w:hAnsi="Times New Roman" w:eastAsia="宋体"/>
          <w:b w:val="false"/>
          <w:i w:val="false"/>
          <w:color w:val="000000"/>
          <w:sz w:val="22"/>
        </w:rPr>
        <w:t>问题 ： doLogin() 函数中用 userInfo = res.data.user || {} 获取用户信息，但后端返回的数据结构是 res.data 直接包含用户字段（不是嵌套在 user 对象里），导致 userInfo 始终为空对象 {}</w:t>
      </w:r>
    </w:p>
    <w:bookmarkEnd w:id="178"/>
    <w:bookmarkStart w:name="u8bda9d98" w:id="179"/>
    <w:p>
      <w:pPr>
        <w:numPr>
          <w:ilvl w:val="0"/>
          <w:numId w:val="16"/>
        </w:numPr>
        <w:spacing w:after="50" w:line="360" w:lineRule="auto" w:beforeLines="100"/>
        <w:ind w:left="360"/>
        <w:jc w:val="left"/>
      </w:pPr>
      <w:r>
        <w:rPr>
          <w:rFonts w:ascii="宋体" w:hAnsi="Times New Roman" w:eastAsia="宋体"/>
          <w:b w:val="false"/>
          <w:i w:val="false"/>
          <w:color w:val="000000"/>
          <w:sz w:val="22"/>
        </w:rPr>
        <w:t>修复 ：改为从 res.data 中逐字段提取用户信息：</w:t>
      </w:r>
    </w:p>
    <w:bookmarkEnd w:id="179"/>
    <w:bookmarkStart w:name="A1le6" w:id="18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userInfo = {</w:t>
        <w:br/>
        <w:t xml:space="preserve">    id: res.data.id,</w:t>
        <w:br/>
        <w:t xml:space="preserve">    username: res.data.username,</w:t>
        <w:br/>
        <w:t xml:space="preserve">    realName: res.data.realName,</w:t>
        <w:br/>
        <w:t xml:space="preserve">    phone: res.data.phone,</w:t>
        <w:br/>
        <w:t xml:space="preserve">    role: res.data.role,</w:t>
        <w:br/>
        <w:t xml:space="preserve">    departmentId: res.data.departmentId</w:t>
        <w:br/>
        <w:t>};</w:t>
        <w:br/>
      </w:r>
    </w:p>
    <w:bookmarkEnd w:id="180"/>
    <w:bookmarkStart w:name="ufc3f1ce2" w:id="181"/>
    <w:bookmarkEnd w:id="181"/>
    <w:bookmarkStart w:name="u93764e51" w:id="182"/>
    <w:bookmarkEnd w:id="182"/>
    <w:bookmarkStart w:name="u707d798e" w:id="183"/>
    <w:p>
      <w:pPr>
        <w:pStyle w:val="Heading2"/>
        <w:spacing w:after="50" w:line="360" w:lineRule="auto" w:beforeLines="100"/>
        <w:ind w:left="0"/>
        <w:jc w:val="left"/>
      </w:pPr>
      <w:r>
        <w:rPr>
          <w:rFonts w:ascii="宋体" w:hAnsi="Times New Roman" w:eastAsia="宋体"/>
        </w:rPr>
        <w:t xml:space="preserve">22. </w:t>
      </w:r>
      <w:r>
        <w:rPr>
          <w:rFonts w:ascii="宋体" w:hAnsi="Times New Roman" w:eastAsia="宋体"/>
        </w:rPr>
        <w:t>离线模式功能</w:t>
      </w:r>
    </w:p>
    <w:bookmarkEnd w:id="183"/>
    <w:bookmarkStart w:name="Z9ssX" w:id="18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断网前：用户提交 → fetch API 成功 → 完成</w:t>
        <w:br/>
        <w:t>断网后：用户提交 → fetch 失败 → 存入 localStorage → 显示"已保存到本地"</w:t>
        <w:br/>
        <w:t>恢复后：监听 online 事件 → 遍历队列逐条重新发送 → 成功则从队列删除</w:t>
        <w:br/>
      </w:r>
    </w:p>
    <w:bookmarkEnd w:id="184"/>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0">
      <w:start w:val="1"/>
      <w:numFmt w:val="bullet"/>
      <w:lvlText w:val=""/>
      <w:lvlJc w:val="left"/>
      <w:pPr>
        <w:ind w:left="960" w:hanging="360"/>
      </w:pPr>
      <w:rPr>
        <w:rFonts w:hint="default" w:ascii="Symbol" w:hAnsi="Symbol"/>
      </w:rPr>
    </w:lvl>
  </w:abstractNum>
  <w:abstractNum w:abstractNumId="8">
    <w:multiLevelType w:val="multilevel"/>
    <w:lvl w:ilvl="0">
      <w:start w:val="1"/>
      <w:numFmt w:val="bullet"/>
      <w:lvlText w:val=""/>
      <w:lvlJc w:val="left"/>
      <w:pPr>
        <w:ind w:left="960" w:hanging="360"/>
      </w:pPr>
      <w:rPr>
        <w:rFonts w:hint="default" w:ascii="Symbol" w:hAnsi="Symbol"/>
      </w:rPr>
    </w:lvl>
  </w:abstractNum>
  <w:abstractNum w:abstractNumId="9">
    <w:multiLevelType w:val="multilevel"/>
    <w:lvl w:ilvl="0">
      <w:start w:val="1"/>
      <w:numFmt w:val="bullet"/>
      <w:lvlText w:val=""/>
      <w:lvlJc w:val="left"/>
      <w:pPr>
        <w:ind w:left="960" w:hanging="360"/>
      </w:pPr>
      <w:rPr>
        <w:rFonts w:hint="default" w:ascii="Symbol" w:hAnsi="Symbol"/>
      </w:rPr>
    </w:lvl>
  </w:abstractNum>
  <w:abstractNum w:abstractNumId="10">
    <w:multiLevelType w:val="multilevel"/>
    <w:lvl w:ilvl="0">
      <w:start w:val="1"/>
      <w:numFmt w:val="bullet"/>
      <w:lvlText w:val=""/>
      <w:lvlJc w:val="left"/>
      <w:pPr>
        <w:ind w:left="960" w:hanging="360"/>
      </w:pPr>
      <w:rPr>
        <w:rFonts w:hint="default" w:ascii="Symbol" w:hAnsi="Symbol"/>
      </w:rPr>
    </w:lvl>
  </w:abstractNum>
  <w:abstractNum w:abstractNumId="11">
    <w:multiLevelType w:val="multilevel"/>
    <w:lvl w:ilvl="0">
      <w:start w:val="1"/>
      <w:numFmt w:val="bullet"/>
      <w:lvlText w:val=""/>
      <w:lvlJc w:val="left"/>
      <w:pPr>
        <w:ind w:left="960" w:hanging="360"/>
      </w:pPr>
      <w:rPr>
        <w:rFonts w:hint="default" w:ascii="Symbol" w:hAnsi="Symbol"/>
      </w:rPr>
    </w:lvl>
  </w:abstractNum>
  <w:abstractNum w:abstractNumId="12">
    <w:multiLevelType w:val="multilevel"/>
    <w:lvl w:ilvl="0">
      <w:start w:val="1"/>
      <w:numFmt w:val="bullet"/>
      <w:lvlText w:val=""/>
      <w:lvlJc w:val="left"/>
      <w:pPr>
        <w:ind w:left="960" w:hanging="360"/>
      </w:pPr>
      <w:rPr>
        <w:rFonts w:hint="default" w:ascii="Symbol" w:hAnsi="Symbol"/>
      </w:rPr>
    </w:lvl>
  </w:abstractNum>
  <w:abstractNum w:abstractNumId="13">
    <w:multiLevelType w:val="multilevel"/>
    <w:lvl w:ilvl="0">
      <w:start w:val="1"/>
      <w:numFmt w:val="bullet"/>
      <w:lvlText w:val=""/>
      <w:lvlJc w:val="left"/>
      <w:pPr>
        <w:ind w:left="960" w:hanging="360"/>
      </w:pPr>
      <w:rPr>
        <w:rFonts w:hint="default" w:ascii="Symbol" w:hAnsi="Symbol"/>
      </w:rPr>
    </w:lvl>
  </w:abstractNum>
  <w:abstractNum w:abstractNumId="14">
    <w:multiLevelType w:val="multilevel"/>
    <w:lvl w:ilvl="0">
      <w:start w:val="1"/>
      <w:numFmt w:val="bullet"/>
      <w:lvlText w:val=""/>
      <w:lvlJc w:val="left"/>
      <w:pPr>
        <w:ind w:left="960" w:hanging="360"/>
      </w:pPr>
      <w:rPr>
        <w:rFonts w:hint="default" w:ascii="Symbol" w:hAnsi="Symbol"/>
      </w:rPr>
    </w:lvl>
  </w:abstractNum>
  <w:abstractNum w:abstractNumId="15">
    <w:multiLevelType w:val="multilevel"/>
    <w:lvl w:ilvl="0">
      <w:start w:val="1"/>
      <w:numFmt w:val="bullet"/>
      <w:lvlText w:val=""/>
      <w:lvlJc w:val="left"/>
      <w:pPr>
        <w:ind w:left="960" w:hanging="360"/>
      </w:pPr>
      <w:rPr>
        <w:rFonts w:hint="default" w:ascii="Symbol" w:hAnsi="Symbol"/>
      </w:rPr>
    </w:lvl>
  </w:abstractNum>
  <w:abstractNum w:abstractNumId="16">
    <w:multiLevelType w:val="multilevel"/>
    <w:lvl w:ilvl="0">
      <w:start w:val="1"/>
      <w:numFmt w:val="bullet"/>
      <w:lvlText w:val=""/>
      <w:lvlJc w:val="left"/>
      <w:pPr>
        <w:ind w:left="96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numbering.xml" Type="http://schemas.openxmlformats.org/officeDocument/2006/relationships/numbering"/><Relationship Id="rId4" Target="http://10.104.180.98:8080" TargetMode="External" Type="http://schemas.openxmlformats.org/officeDocument/2006/relationships/hyperlink"/><Relationship Id="rId5" Target="http://localhost:8080" TargetMode="External" Type="http://schemas.openxmlformats.org/officeDocument/2006/relationships/hyperlink"/><Relationship Id="rId6" Target="media/document_image_rId6.png" Type="http://schemas.openxmlformats.org/officeDocument/2006/relationships/image"/><Relationship Id="rId7" Target="http://10.104.180.98:8080" TargetMode="External" Type="http://schemas.openxmlformats.org/officeDocument/2006/relationships/hyperlink"/></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